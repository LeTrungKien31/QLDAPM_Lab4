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C4755">
      <w:pPr>
        <w:rPr>
          <w:rFonts w:hint="default"/>
          <w:lang w:val="en-US"/>
        </w:rPr>
      </w:pPr>
      <w:r>
        <w:rPr>
          <w:rFonts w:hint="default"/>
          <w:lang w:val="en-US"/>
        </w:rPr>
        <w:t>Nội dung thực hành</w:t>
      </w:r>
    </w:p>
    <w:p w14:paraId="1FE486C4">
      <w:pPr>
        <w:rPr>
          <w:rFonts w:hint="default"/>
          <w:lang w:val="en-US"/>
        </w:rPr>
      </w:pPr>
      <w:r>
        <w:rPr>
          <w:rFonts w:hint="default"/>
          <w:lang w:val="en-US"/>
        </w:rPr>
        <w:t>I. Theo dõi tiến độ</w:t>
      </w:r>
    </w:p>
    <w:p w14:paraId="3C599AD9">
      <w:pPr>
        <w:rPr>
          <w:rFonts w:hint="default"/>
          <w:lang w:val="en-US"/>
        </w:rPr>
      </w:pPr>
      <w:r>
        <w:rPr>
          <w:rFonts w:hint="default"/>
          <w:lang w:val="en-US"/>
        </w:rPr>
        <w:t>1. Lưu đường cơ sở của kế hoạch của bạn</w:t>
      </w:r>
    </w:p>
    <w:p w14:paraId="64CD94A6">
      <w:pPr>
        <w:rPr>
          <w:rFonts w:hint="default"/>
          <w:lang w:val="en-US"/>
        </w:rPr>
      </w:pPr>
      <w:r>
        <w:rPr>
          <w:rFonts w:hint="default"/>
          <w:lang w:val="en-US"/>
        </w:rPr>
        <w:t>1. Bạn tạo tập tin và đặt tên là “Simple Tracking_Start.mpp”, nội dung file theo các</w:t>
      </w:r>
    </w:p>
    <w:p w14:paraId="14AEC868">
      <w:pPr>
        <w:rPr>
          <w:rFonts w:hint="default"/>
          <w:lang w:val="en-US"/>
        </w:rPr>
      </w:pPr>
      <w:r>
        <w:rPr>
          <w:rFonts w:hint="default"/>
          <w:lang w:val="en-US"/>
        </w:rPr>
        <w:t>Task bên dưới, để hoàn thành bài tập này.</w:t>
      </w:r>
    </w:p>
    <w:p w14:paraId="2BA76C7D">
      <w:pPr>
        <w:rPr>
          <w:rFonts w:hint="default"/>
          <w:lang w:val="en-US"/>
        </w:rPr>
      </w:pPr>
      <w:r>
        <w:rPr>
          <w:rFonts w:hint="default"/>
          <w:lang w:val="en-US"/>
        </w:rPr>
        <w:t>2. Trên tab “Project”, trong nhóm “Schedule”, bấm “Set Baseline”, rồi bấm “Set</w:t>
      </w:r>
    </w:p>
    <w:p w14:paraId="3CA057F6">
      <w:pPr>
        <w:rPr>
          <w:rFonts w:hint="default"/>
          <w:lang w:val="en-US"/>
        </w:rPr>
      </w:pPr>
      <w:r>
        <w:rPr>
          <w:rFonts w:hint="default"/>
          <w:lang w:val="en-US"/>
        </w:rPr>
        <w:t>Baseline...”. Hộp thoại Set Baseline xuất hiện.</w:t>
      </w:r>
    </w:p>
    <w:p w14:paraId="47A0EF2C">
      <w:pPr>
        <w:rPr>
          <w:rFonts w:hint="default"/>
          <w:lang w:val="en-US"/>
        </w:rPr>
      </w:pPr>
      <w:r>
        <w:rPr>
          <w:rFonts w:hint="default"/>
          <w:lang w:val="en-US"/>
        </w:rPr>
        <w:t>Bạn sẽ đặt đường cơ sở cho toàn bộ kế hoạch bằng cách sử dụng cài đặt mặc định</w:t>
      </w:r>
    </w:p>
    <w:p w14:paraId="776EA519">
      <w:pPr>
        <w:rPr>
          <w:rFonts w:hint="default"/>
          <w:lang w:val="en-US"/>
        </w:rPr>
      </w:pPr>
      <w:r>
        <w:rPr>
          <w:rFonts w:hint="default"/>
          <w:lang w:val="en-US"/>
        </w:rPr>
        <w:t>của hộp thoại.</w:t>
      </w:r>
    </w:p>
    <w:p w14:paraId="1C7EC2BB">
      <w:pPr>
        <w:rPr>
          <w:rFonts w:hint="default"/>
          <w:lang w:val="en-US"/>
        </w:rPr>
      </w:pPr>
      <w:r>
        <w:rPr>
          <w:rFonts w:hint="default"/>
          <w:lang w:val="en-US"/>
        </w:rPr>
        <w:drawing>
          <wp:inline distT="0" distB="0" distL="114300" distR="114300">
            <wp:extent cx="5757545" cy="3231515"/>
            <wp:effectExtent l="0" t="0" r="3175" b="14605"/>
            <wp:docPr id="1" name="Picture 1" descr="Screenshot 2025-09-22 09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22 093112"/>
                    <pic:cNvPicPr>
                      <a:picLocks noChangeAspect="1"/>
                    </pic:cNvPicPr>
                  </pic:nvPicPr>
                  <pic:blipFill>
                    <a:blip r:embed="rId6"/>
                    <a:stretch>
                      <a:fillRect/>
                    </a:stretch>
                  </pic:blipFill>
                  <pic:spPr>
                    <a:xfrm>
                      <a:off x="0" y="0"/>
                      <a:ext cx="5757545" cy="3231515"/>
                    </a:xfrm>
                    <a:prstGeom prst="rect">
                      <a:avLst/>
                    </a:prstGeom>
                  </pic:spPr>
                </pic:pic>
              </a:graphicData>
            </a:graphic>
          </wp:inline>
        </w:drawing>
      </w:r>
    </w:p>
    <w:p w14:paraId="7DAF9181">
      <w:pPr>
        <w:rPr>
          <w:rFonts w:hint="default"/>
          <w:lang w:val="en-US"/>
        </w:rPr>
      </w:pPr>
      <w:r>
        <w:rPr>
          <w:rFonts w:hint="default"/>
          <w:lang w:val="en-US"/>
        </w:rPr>
        <w:t>3. Nhấp vào OK.</w:t>
      </w:r>
    </w:p>
    <w:p w14:paraId="12C37C40">
      <w:pPr>
        <w:rPr>
          <w:rFonts w:hint="default"/>
          <w:lang w:val="en-US"/>
        </w:rPr>
      </w:pPr>
      <w:r>
        <w:rPr>
          <w:rFonts w:hint="default"/>
          <w:lang w:val="en-US"/>
        </w:rPr>
        <w:t>Dự án lưu đường cơ sở, mặc dù không có dấu hiệu nào trong khung nhìn Biểu đồ</w:t>
      </w:r>
    </w:p>
    <w:p w14:paraId="71E5E43F">
      <w:pPr>
        <w:rPr>
          <w:rFonts w:hint="default"/>
          <w:lang w:val="en-US"/>
        </w:rPr>
      </w:pPr>
      <w:r>
        <w:rPr>
          <w:rFonts w:hint="default"/>
          <w:lang w:val="en-US"/>
        </w:rPr>
        <w:t>Gantt rằng mọi thứ đã thay đổi. Bây giờ bạn sẽ thấy một số thay đổi do việc lưu đường</w:t>
      </w:r>
    </w:p>
    <w:p w14:paraId="6A9FA84F">
      <w:pPr>
        <w:rPr>
          <w:rFonts w:hint="default"/>
          <w:lang w:val="en-US"/>
        </w:rPr>
      </w:pPr>
      <w:r>
        <w:rPr>
          <w:rFonts w:hint="default"/>
          <w:lang w:val="en-US"/>
        </w:rPr>
        <w:t>cơ sở.</w:t>
      </w:r>
    </w:p>
    <w:p w14:paraId="6EC2496C">
      <w:pPr>
        <w:rPr>
          <w:rFonts w:hint="default"/>
          <w:lang w:val="en-US"/>
        </w:rPr>
      </w:pPr>
      <w:r>
        <w:rPr>
          <w:rFonts w:hint="default"/>
          <w:lang w:val="en-US"/>
        </w:rPr>
        <w:t>4. Trên tab “Task”, trong nhóm “View”, bấm vào mũi tên xuống bên dưới “Gantt</w:t>
      </w:r>
    </w:p>
    <w:p w14:paraId="2333F46D">
      <w:pPr>
        <w:rPr>
          <w:rFonts w:hint="default"/>
          <w:lang w:val="en-US"/>
        </w:rPr>
      </w:pPr>
      <w:r>
        <w:rPr>
          <w:rFonts w:hint="default"/>
          <w:lang w:val="en-US"/>
        </w:rPr>
        <w:t>Chart”, rồi bấm “Task Sheet”.</w:t>
      </w:r>
    </w:p>
    <w:p w14:paraId="308B526A">
      <w:pPr>
        <w:rPr>
          <w:rFonts w:hint="default"/>
          <w:lang w:val="en-US"/>
        </w:rPr>
      </w:pPr>
      <w:r>
        <w:rPr>
          <w:rFonts w:hint="default"/>
          <w:lang w:val="en-US"/>
        </w:rPr>
        <w:drawing>
          <wp:inline distT="0" distB="0" distL="114300" distR="114300">
            <wp:extent cx="5757545" cy="3237230"/>
            <wp:effectExtent l="0" t="0" r="3175" b="8890"/>
            <wp:docPr id="2" name="Picture 2" descr="Screenshot 2025-09-22 0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9-22 093216"/>
                    <pic:cNvPicPr>
                      <a:picLocks noChangeAspect="1"/>
                    </pic:cNvPicPr>
                  </pic:nvPicPr>
                  <pic:blipFill>
                    <a:blip r:embed="rId7"/>
                    <a:stretch>
                      <a:fillRect/>
                    </a:stretch>
                  </pic:blipFill>
                  <pic:spPr>
                    <a:xfrm>
                      <a:off x="0" y="0"/>
                      <a:ext cx="5757545" cy="3237230"/>
                    </a:xfrm>
                    <a:prstGeom prst="rect">
                      <a:avLst/>
                    </a:prstGeom>
                  </pic:spPr>
                </pic:pic>
              </a:graphicData>
            </a:graphic>
          </wp:inline>
        </w:drawing>
      </w:r>
    </w:p>
    <w:p w14:paraId="5F46DEE8">
      <w:pPr>
        <w:rPr>
          <w:rFonts w:hint="default"/>
          <w:lang w:val="en-US"/>
        </w:rPr>
      </w:pPr>
      <w:r>
        <w:rPr>
          <w:rFonts w:hint="default"/>
          <w:lang w:val="en-US"/>
        </w:rPr>
        <w:t>Khung nhìn “Task Sheet” xuất hiện. Vì đây là khung nhìn dạng bảng, nó không</w:t>
      </w:r>
    </w:p>
    <w:p w14:paraId="0DCA78D6">
      <w:pPr>
        <w:rPr>
          <w:rFonts w:hint="default"/>
          <w:lang w:val="en-US"/>
        </w:rPr>
      </w:pPr>
      <w:r>
        <w:rPr>
          <w:rFonts w:hint="default"/>
          <w:lang w:val="en-US"/>
        </w:rPr>
        <w:t>bao gồm biểu đồ Gantt, nên sẽ có nhiều không gian để xem các trường trong bảng Entry.</w:t>
      </w:r>
    </w:p>
    <w:p w14:paraId="5B8C6FB0">
      <w:pPr>
        <w:rPr>
          <w:rFonts w:hint="default"/>
          <w:lang w:val="en-US"/>
        </w:rPr>
      </w:pPr>
      <w:r>
        <w:rPr>
          <w:rFonts w:hint="default"/>
          <w:lang w:val="en-US"/>
        </w:rPr>
        <w:t>Bây giờ bạn sẽ chuyển sang bảng phương sai “Variance” trong khung nhìn Task</w:t>
      </w:r>
    </w:p>
    <w:p w14:paraId="07A718F9">
      <w:pPr>
        <w:rPr>
          <w:rFonts w:hint="default"/>
          <w:lang w:val="en-US"/>
        </w:rPr>
      </w:pPr>
      <w:r>
        <w:rPr>
          <w:rFonts w:hint="default"/>
          <w:lang w:val="en-US"/>
        </w:rPr>
        <w:t>Sheet. Bảng phương sai “Variance” là một trong số các bảng được xác định trước bao</w:t>
      </w:r>
    </w:p>
    <w:p w14:paraId="2370BB79">
      <w:pPr>
        <w:rPr>
          <w:rFonts w:hint="default"/>
          <w:lang w:val="en-US"/>
        </w:rPr>
      </w:pPr>
      <w:r>
        <w:rPr>
          <w:rFonts w:hint="default"/>
          <w:lang w:val="en-US"/>
        </w:rPr>
        <w:t>gồm các giá trị đường cơ sở.</w:t>
      </w:r>
    </w:p>
    <w:p w14:paraId="0F62BCBA">
      <w:pPr>
        <w:rPr>
          <w:rFonts w:hint="default"/>
          <w:lang w:val="en-US"/>
        </w:rPr>
      </w:pPr>
      <w:r>
        <w:rPr>
          <w:rFonts w:hint="default"/>
          <w:lang w:val="en-US"/>
        </w:rPr>
        <w:t>5. Trên tab “View”, trong nhóm dữ liệu “Data”, bấm “Tables”.</w:t>
      </w:r>
    </w:p>
    <w:p w14:paraId="44D0BDD9">
      <w:pPr>
        <w:rPr>
          <w:rFonts w:hint="default"/>
          <w:lang w:val="en-US"/>
        </w:rPr>
      </w:pPr>
      <w:r>
        <w:rPr>
          <w:rFonts w:hint="default"/>
          <w:lang w:val="en-US"/>
        </w:rPr>
        <w:t>Trong các bảng được liệt kê, lưu ý dấu check bên cạnh Entry. Điều này có nghĩa là</w:t>
      </w:r>
    </w:p>
    <w:p w14:paraId="51E5D65D">
      <w:pPr>
        <w:rPr>
          <w:rFonts w:hint="default"/>
          <w:lang w:val="en-US"/>
        </w:rPr>
      </w:pPr>
      <w:r>
        <w:rPr>
          <w:rFonts w:hint="default"/>
          <w:lang w:val="en-US"/>
        </w:rPr>
        <w:t>bảng Entry hiện đang được hiển thị trong khung nhìn Task Sheet. Tiếp theo, bạn sẽ</w:t>
      </w:r>
    </w:p>
    <w:p w14:paraId="428CE98B">
      <w:pPr>
        <w:rPr>
          <w:rFonts w:hint="default"/>
          <w:lang w:val="en-US"/>
        </w:rPr>
      </w:pPr>
      <w:r>
        <w:rPr>
          <w:rFonts w:hint="default"/>
          <w:lang w:val="en-US"/>
        </w:rPr>
        <w:t>chuyển sang một bảng khác.</w:t>
      </w:r>
    </w:p>
    <w:p w14:paraId="6BFC4C2B">
      <w:pPr>
        <w:rPr>
          <w:rFonts w:hint="default"/>
          <w:lang w:val="en-US"/>
        </w:rPr>
      </w:pPr>
      <w:r>
        <w:rPr>
          <w:rFonts w:hint="default"/>
          <w:lang w:val="en-US"/>
        </w:rPr>
        <w:t>6. Bấm vào “Variance”.</w:t>
      </w:r>
    </w:p>
    <w:p w14:paraId="15FB64A1">
      <w:pPr>
        <w:rPr>
          <w:rFonts w:hint="default"/>
          <w:lang w:val="en-US"/>
        </w:rPr>
      </w:pPr>
      <w:r>
        <w:rPr>
          <w:rFonts w:hint="default"/>
          <w:lang w:val="en-US"/>
        </w:rPr>
        <w:drawing>
          <wp:inline distT="0" distB="0" distL="114300" distR="114300">
            <wp:extent cx="5757545" cy="3237230"/>
            <wp:effectExtent l="0" t="0" r="3175" b="8890"/>
            <wp:docPr id="3" name="Picture 3" descr="Screenshot 2025-09-22 09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9-22 093304"/>
                    <pic:cNvPicPr>
                      <a:picLocks noChangeAspect="1"/>
                    </pic:cNvPicPr>
                  </pic:nvPicPr>
                  <pic:blipFill>
                    <a:blip r:embed="rId8"/>
                    <a:stretch>
                      <a:fillRect/>
                    </a:stretch>
                  </pic:blipFill>
                  <pic:spPr>
                    <a:xfrm>
                      <a:off x="0" y="0"/>
                      <a:ext cx="5757545" cy="3237230"/>
                    </a:xfrm>
                    <a:prstGeom prst="rect">
                      <a:avLst/>
                    </a:prstGeom>
                  </pic:spPr>
                </pic:pic>
              </a:graphicData>
            </a:graphic>
          </wp:inline>
        </w:drawing>
      </w:r>
    </w:p>
    <w:p w14:paraId="1723A4F2">
      <w:pPr>
        <w:rPr>
          <w:rFonts w:hint="default"/>
          <w:lang w:val="en-US"/>
        </w:rPr>
      </w:pPr>
      <w:r>
        <w:rPr>
          <w:rFonts w:hint="default"/>
          <w:lang w:val="en-US"/>
        </w:rPr>
        <w:t>7. Trên tab “View”, trong nhóm “Task Views”, bấm “Gantt Chart”. Khung nhìn biểu</w:t>
      </w:r>
    </w:p>
    <w:p w14:paraId="40CE5EA7">
      <w:pPr>
        <w:rPr>
          <w:rFonts w:hint="default"/>
          <w:lang w:val="en-US"/>
        </w:rPr>
      </w:pPr>
      <w:r>
        <w:rPr>
          <w:rFonts w:hint="default"/>
          <w:lang w:val="en-US"/>
        </w:rPr>
        <w:t>đồ Gantt xuất hiện.</w:t>
      </w:r>
    </w:p>
    <w:p w14:paraId="5E218F5A">
      <w:r>
        <w:drawing>
          <wp:inline distT="0" distB="0" distL="114300" distR="114300">
            <wp:extent cx="5748655" cy="3042285"/>
            <wp:effectExtent l="0" t="0" r="12065" b="57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748655" cy="3042285"/>
                    </a:xfrm>
                    <a:prstGeom prst="rect">
                      <a:avLst/>
                    </a:prstGeom>
                    <a:noFill/>
                    <a:ln>
                      <a:noFill/>
                    </a:ln>
                  </pic:spPr>
                </pic:pic>
              </a:graphicData>
            </a:graphic>
          </wp:inline>
        </w:drawing>
      </w:r>
    </w:p>
    <w:p w14:paraId="79388B18">
      <w:pPr>
        <w:numPr>
          <w:ilvl w:val="0"/>
          <w:numId w:val="11"/>
        </w:numPr>
        <w:rPr>
          <w:rFonts w:hint="default"/>
          <w:lang w:val="en-US"/>
        </w:rPr>
      </w:pPr>
      <w:r>
        <w:rPr>
          <w:rFonts w:hint="default"/>
          <w:lang w:val="en-US"/>
        </w:rPr>
        <w:t>Theo dõi một kế hoạch như đã lên lịch đến một ngày cụ thể</w:t>
      </w:r>
    </w:p>
    <w:p w14:paraId="1F6D1996">
      <w:pPr>
        <w:numPr>
          <w:ilvl w:val="0"/>
          <w:numId w:val="0"/>
        </w:numPr>
        <w:rPr>
          <w:rFonts w:hint="default"/>
          <w:lang w:val="en-US"/>
        </w:rPr>
      </w:pPr>
      <w:r>
        <w:rPr>
          <w:rFonts w:hint="default"/>
          <w:lang w:val="en-US"/>
        </w:rPr>
        <w:t>1. Trên tab “Project”, trong nhóm “Status”, bấm cập nhật dự án “Update Project”.</w:t>
      </w:r>
    </w:p>
    <w:p w14:paraId="7C3850BE">
      <w:pPr>
        <w:numPr>
          <w:ilvl w:val="0"/>
          <w:numId w:val="0"/>
        </w:numPr>
        <w:rPr>
          <w:rFonts w:hint="default"/>
          <w:lang w:val="en-US"/>
        </w:rPr>
      </w:pPr>
      <w:r>
        <w:rPr>
          <w:rFonts w:hint="default"/>
          <w:lang w:val="en-US"/>
        </w:rPr>
        <w:t>Hộp thoại cập nhật dự án xuất hiện.</w:t>
      </w:r>
    </w:p>
    <w:p w14:paraId="627CE71A">
      <w:pPr>
        <w:numPr>
          <w:ilvl w:val="0"/>
          <w:numId w:val="0"/>
        </w:numPr>
        <w:rPr>
          <w:rFonts w:hint="default"/>
          <w:lang w:val="en-US"/>
        </w:rPr>
      </w:pPr>
      <w:r>
        <w:rPr>
          <w:rFonts w:hint="default"/>
          <w:lang w:val="en-US"/>
        </w:rPr>
        <w:t>2. Đảm bảo rằng tùy chọn “Update work as complete through” được chọn. Trong hộp</w:t>
      </w:r>
    </w:p>
    <w:p w14:paraId="5AA3512B">
      <w:pPr>
        <w:numPr>
          <w:ilvl w:val="0"/>
          <w:numId w:val="0"/>
        </w:numPr>
        <w:rPr>
          <w:rFonts w:hint="default"/>
          <w:lang w:val="en-US"/>
        </w:rPr>
      </w:pPr>
      <w:r>
        <w:rPr>
          <w:rFonts w:hint="default"/>
          <w:lang w:val="en-US"/>
        </w:rPr>
        <w:t>liền kề, nhập hoặc chọn ngày 14/1/15.</w:t>
      </w:r>
    </w:p>
    <w:p w14:paraId="52F4AF1F">
      <w:pPr>
        <w:numPr>
          <w:ilvl w:val="0"/>
          <w:numId w:val="0"/>
        </w:numPr>
      </w:pPr>
      <w:r>
        <w:drawing>
          <wp:inline distT="0" distB="0" distL="114300" distR="114300">
            <wp:extent cx="5343525" cy="3124200"/>
            <wp:effectExtent l="0" t="0" r="571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5343525" cy="3124200"/>
                    </a:xfrm>
                    <a:prstGeom prst="rect">
                      <a:avLst/>
                    </a:prstGeom>
                    <a:noFill/>
                    <a:ln>
                      <a:noFill/>
                    </a:ln>
                  </pic:spPr>
                </pic:pic>
              </a:graphicData>
            </a:graphic>
          </wp:inline>
        </w:drawing>
      </w:r>
    </w:p>
    <w:p w14:paraId="09EA3DAC">
      <w:pPr>
        <w:numPr>
          <w:ilvl w:val="0"/>
          <w:numId w:val="0"/>
        </w:numPr>
        <w:rPr>
          <w:rFonts w:hint="default"/>
          <w:lang w:val="en-US"/>
        </w:rPr>
      </w:pPr>
      <w:r>
        <w:rPr>
          <w:rFonts w:hint="default"/>
          <w:lang w:val="en-US"/>
        </w:rPr>
        <w:t>3. Nhấp vào OK.</w:t>
      </w:r>
    </w:p>
    <w:p w14:paraId="5DD19D99">
      <w:pPr>
        <w:numPr>
          <w:ilvl w:val="0"/>
          <w:numId w:val="0"/>
        </w:numPr>
        <w:rPr>
          <w:rFonts w:hint="default"/>
          <w:lang w:val="en-US"/>
        </w:rPr>
      </w:pPr>
      <w:r>
        <w:rPr>
          <w:rFonts w:hint="default"/>
          <w:lang w:val="en-US"/>
        </w:rPr>
        <w:t>Dự án ghi lại tỷ lệ phần trăm hoàn thành cho các nhiệm vụ được lên lịch bắt đầu</w:t>
      </w:r>
    </w:p>
    <w:p w14:paraId="2254E313">
      <w:pPr>
        <w:numPr>
          <w:ilvl w:val="0"/>
          <w:numId w:val="0"/>
        </w:numPr>
        <w:rPr>
          <w:rFonts w:hint="default"/>
          <w:lang w:val="en-US"/>
        </w:rPr>
      </w:pPr>
      <w:r>
        <w:rPr>
          <w:rFonts w:hint="default"/>
          <w:lang w:val="en-US"/>
        </w:rPr>
        <w:t>trước ngày 14 tháng 1. Nó hiển thị tiến trình đó bằng cách vẽ các thanh tiến trình</w:t>
      </w:r>
    </w:p>
    <w:p w14:paraId="00131316">
      <w:pPr>
        <w:numPr>
          <w:ilvl w:val="0"/>
          <w:numId w:val="0"/>
        </w:numPr>
        <w:rPr>
          <w:rFonts w:hint="default"/>
          <w:lang w:val="en-US"/>
        </w:rPr>
      </w:pPr>
      <w:r>
        <w:rPr>
          <w:rFonts w:hint="default"/>
          <w:lang w:val="en-US"/>
        </w:rPr>
        <w:t>(progress bars) trong các thanh Gantt cho các nhiệm vụ đó.</w:t>
      </w:r>
    </w:p>
    <w:p w14:paraId="56482899">
      <w:pPr>
        <w:numPr>
          <w:ilvl w:val="0"/>
          <w:numId w:val="0"/>
        </w:numPr>
      </w:pPr>
      <w:r>
        <w:drawing>
          <wp:inline distT="0" distB="0" distL="114300" distR="114300">
            <wp:extent cx="5757545" cy="3237230"/>
            <wp:effectExtent l="0" t="0" r="3175"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1"/>
                    <a:stretch>
                      <a:fillRect/>
                    </a:stretch>
                  </pic:blipFill>
                  <pic:spPr>
                    <a:xfrm>
                      <a:off x="0" y="0"/>
                      <a:ext cx="5757545" cy="3237230"/>
                    </a:xfrm>
                    <a:prstGeom prst="rect">
                      <a:avLst/>
                    </a:prstGeom>
                    <a:noFill/>
                    <a:ln>
                      <a:noFill/>
                    </a:ln>
                  </pic:spPr>
                </pic:pic>
              </a:graphicData>
            </a:graphic>
          </wp:inline>
        </w:drawing>
      </w:r>
    </w:p>
    <w:p w14:paraId="40221039">
      <w:pPr>
        <w:numPr>
          <w:ilvl w:val="0"/>
          <w:numId w:val="11"/>
        </w:numPr>
        <w:ind w:left="0" w:leftChars="0" w:firstLine="0" w:firstLineChars="0"/>
        <w:rPr>
          <w:rFonts w:hint="default"/>
          <w:lang w:val="vi-VN"/>
        </w:rPr>
      </w:pPr>
      <w:r>
        <w:rPr>
          <w:rFonts w:hint="default"/>
        </w:rPr>
        <w:t>Nhập tỷ lệ phần trăm hoàn thành nhiệm vụ</w:t>
      </w:r>
      <w:r>
        <w:rPr>
          <w:rFonts w:hint="default"/>
          <w:lang w:val="vi-VN"/>
        </w:rPr>
        <w:tab/>
      </w:r>
    </w:p>
    <w:p w14:paraId="7215EE2F">
      <w:pPr>
        <w:numPr>
          <w:ilvl w:val="0"/>
          <w:numId w:val="0"/>
        </w:numPr>
        <w:ind w:leftChars="0"/>
        <w:rPr>
          <w:rFonts w:hint="default"/>
          <w:lang w:val="vi-VN"/>
        </w:rPr>
      </w:pPr>
      <w:r>
        <w:rPr>
          <w:rFonts w:hint="default"/>
          <w:lang w:val="vi-VN"/>
        </w:rPr>
        <w:t>1. Trong cột “Task Name”, hãy chọn tên của nhiệm vụ 5, Thiết kế và đặt hàng tài liệu</w:t>
      </w:r>
    </w:p>
    <w:p w14:paraId="7F02D8D3">
      <w:pPr>
        <w:numPr>
          <w:ilvl w:val="0"/>
          <w:numId w:val="0"/>
        </w:numPr>
        <w:ind w:leftChars="0"/>
        <w:rPr>
          <w:rFonts w:hint="default"/>
          <w:lang w:val="vi-VN"/>
        </w:rPr>
      </w:pPr>
      <w:r>
        <w:rPr>
          <w:rFonts w:hint="default"/>
          <w:lang w:val="vi-VN"/>
        </w:rPr>
        <w:t>tiếp thị. Hiện tại, nhiệm vụ này đạt một phần tiến độ nhưng vẫn chưa hoàn thành.</w:t>
      </w:r>
    </w:p>
    <w:p w14:paraId="79539328">
      <w:pPr>
        <w:numPr>
          <w:ilvl w:val="0"/>
          <w:numId w:val="0"/>
        </w:numPr>
        <w:ind w:leftChars="0"/>
        <w:rPr>
          <w:rFonts w:hint="default"/>
          <w:lang w:val="vi-VN"/>
        </w:rPr>
      </w:pPr>
      <w:r>
        <w:rPr>
          <w:rFonts w:hint="default"/>
          <w:lang w:val="vi-VN"/>
        </w:rPr>
        <w:t>Quan sát thanh Gantt để xem sự thay đổi sau khi thực hiện bước kế tiếp.</w:t>
      </w:r>
    </w:p>
    <w:p w14:paraId="00819715">
      <w:pPr>
        <w:numPr>
          <w:ilvl w:val="0"/>
          <w:numId w:val="0"/>
        </w:numPr>
        <w:ind w:leftChars="0"/>
        <w:rPr>
          <w:rFonts w:hint="default"/>
          <w:lang w:val="vi-VN"/>
        </w:rPr>
      </w:pPr>
      <w:r>
        <w:rPr>
          <w:rFonts w:hint="default"/>
          <w:lang w:val="vi-VN"/>
        </w:rPr>
        <w:t>2. Trên tab “Task”, trong nhóm “Schedule”, bấm 100% Complete. Dự án ghi lại</w:t>
      </w:r>
    </w:p>
    <w:p w14:paraId="0B6C467D">
      <w:pPr>
        <w:numPr>
          <w:ilvl w:val="0"/>
          <w:numId w:val="0"/>
        </w:numPr>
        <w:ind w:leftChars="0"/>
        <w:rPr>
          <w:rFonts w:hint="default"/>
          <w:lang w:val="vi-VN"/>
        </w:rPr>
      </w:pPr>
      <w:r>
        <w:rPr>
          <w:rFonts w:hint="default"/>
          <w:lang w:val="vi-VN"/>
        </w:rPr>
        <w:t>công việc thực tế cho nhiệm vụ theo lịch trình và mở rộng thanh tiến trình suốt chiều</w:t>
      </w:r>
    </w:p>
    <w:p w14:paraId="756775ED">
      <w:pPr>
        <w:numPr>
          <w:ilvl w:val="0"/>
          <w:numId w:val="0"/>
        </w:numPr>
        <w:ind w:leftChars="0"/>
        <w:rPr>
          <w:rFonts w:hint="default"/>
          <w:lang w:val="vi-VN"/>
        </w:rPr>
      </w:pPr>
      <w:r>
        <w:rPr>
          <w:rFonts w:hint="default"/>
          <w:lang w:val="vi-VN"/>
        </w:rPr>
        <w:t>Thanh tiến trình cho biết phần của mỗi nhiệm vụ đã được hoàn thành.</w:t>
      </w:r>
    </w:p>
    <w:p w14:paraId="2BA16159">
      <w:pPr>
        <w:numPr>
          <w:ilvl w:val="0"/>
          <w:numId w:val="0"/>
        </w:numPr>
        <w:ind w:leftChars="0"/>
        <w:rPr>
          <w:rFonts w:hint="default"/>
          <w:lang w:val="vi-VN"/>
        </w:rPr>
      </w:pPr>
      <w:r>
        <w:rPr>
          <w:rFonts w:hint="default"/>
          <w:lang w:val="vi-VN"/>
        </w:rPr>
        <w:t>Dấu check xuất hiện trong cột Indicators cho các nhiệm vụ đã được hoàn thành.</w:t>
      </w:r>
    </w:p>
    <w:p w14:paraId="74FE0F42">
      <w:pPr>
        <w:numPr>
          <w:ilvl w:val="0"/>
          <w:numId w:val="0"/>
        </w:numPr>
        <w:ind w:leftChars="0"/>
        <w:rPr>
          <w:rFonts w:hint="default"/>
          <w:lang w:val="vi-VN"/>
        </w:rPr>
      </w:pPr>
      <w:r>
        <w:rPr>
          <w:rFonts w:hint="default"/>
          <w:lang w:val="vi-VN"/>
        </w:rPr>
        <w:t>dài của thanh Gantt. Quan sát thanh Gantt để thấy sự thay đổi so với bước trên.</w:t>
      </w:r>
    </w:p>
    <w:p w14:paraId="73083EF0">
      <w:pPr>
        <w:numPr>
          <w:ilvl w:val="0"/>
          <w:numId w:val="0"/>
        </w:numPr>
        <w:ind w:leftChars="0"/>
      </w:pPr>
      <w:r>
        <w:drawing>
          <wp:inline distT="0" distB="0" distL="114300" distR="114300">
            <wp:extent cx="5758180" cy="3258185"/>
            <wp:effectExtent l="0" t="0" r="254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2"/>
                    <a:stretch>
                      <a:fillRect/>
                    </a:stretch>
                  </pic:blipFill>
                  <pic:spPr>
                    <a:xfrm>
                      <a:off x="0" y="0"/>
                      <a:ext cx="5758180" cy="3258185"/>
                    </a:xfrm>
                    <a:prstGeom prst="rect">
                      <a:avLst/>
                    </a:prstGeom>
                    <a:noFill/>
                    <a:ln>
                      <a:noFill/>
                    </a:ln>
                  </pic:spPr>
                </pic:pic>
              </a:graphicData>
            </a:graphic>
          </wp:inline>
        </w:drawing>
      </w:r>
    </w:p>
    <w:p w14:paraId="73A2B274">
      <w:pPr>
        <w:numPr>
          <w:ilvl w:val="0"/>
          <w:numId w:val="0"/>
        </w:numPr>
        <w:ind w:leftChars="0"/>
        <w:rPr>
          <w:rFonts w:hint="default"/>
        </w:rPr>
      </w:pPr>
      <w:r>
        <w:rPr>
          <w:rFonts w:hint="default"/>
        </w:rPr>
        <w:t>Tiếp theo, bạn sẽ ghi lại rằng: mốc hoàn thành cho Giai đoạn lập kế hoạch và nhiệm</w:t>
      </w:r>
    </w:p>
    <w:p w14:paraId="78C20DEA">
      <w:pPr>
        <w:numPr>
          <w:ilvl w:val="0"/>
          <w:numId w:val="0"/>
        </w:numPr>
        <w:ind w:leftChars="0"/>
        <w:rPr>
          <w:rFonts w:hint="default"/>
        </w:rPr>
      </w:pPr>
      <w:r>
        <w:rPr>
          <w:rFonts w:hint="default"/>
        </w:rPr>
        <w:t>vụ đầu tiên của Giai đoạn ra mắt nội bộ đã hoàn thành.</w:t>
      </w:r>
    </w:p>
    <w:p w14:paraId="677AD39C">
      <w:pPr>
        <w:numPr>
          <w:ilvl w:val="0"/>
          <w:numId w:val="0"/>
        </w:numPr>
        <w:ind w:leftChars="0"/>
        <w:rPr>
          <w:rFonts w:hint="default"/>
        </w:rPr>
      </w:pPr>
      <w:r>
        <w:rPr>
          <w:rFonts w:hint="default"/>
        </w:rPr>
        <w:t>3. Trong cột “Task Name”, chọn tên của nhiệm vụ 6, Lập kế hoạch hoàn tất! và trong</w:t>
      </w:r>
    </w:p>
    <w:p w14:paraId="32A10B7A">
      <w:pPr>
        <w:numPr>
          <w:ilvl w:val="0"/>
          <w:numId w:val="0"/>
        </w:numPr>
        <w:ind w:leftChars="0"/>
        <w:rPr>
          <w:rFonts w:hint="default"/>
        </w:rPr>
      </w:pPr>
      <w:r>
        <w:rPr>
          <w:rFonts w:hint="default"/>
        </w:rPr>
        <w:t>khi giữ phím Ctrl, hãy chọn tên của nhiệm vụ 8, Khởi động cuộc họp ra mắt sách.</w:t>
      </w:r>
    </w:p>
    <w:p w14:paraId="19964D6C">
      <w:pPr>
        <w:numPr>
          <w:ilvl w:val="0"/>
          <w:numId w:val="0"/>
        </w:numPr>
        <w:ind w:leftChars="0"/>
      </w:pPr>
      <w:r>
        <w:rPr>
          <w:rFonts w:hint="default"/>
        </w:rPr>
        <w:t>4. Trên tab “Task”, trong nhóm “Schedule”, bấm 100% Complete.</w:t>
      </w:r>
    </w:p>
    <w:p w14:paraId="0A007D81">
      <w:pPr>
        <w:numPr>
          <w:ilvl w:val="0"/>
          <w:numId w:val="0"/>
        </w:numPr>
        <w:ind w:leftChars="0"/>
      </w:pPr>
      <w:r>
        <w:drawing>
          <wp:inline distT="0" distB="0" distL="114300" distR="114300">
            <wp:extent cx="5758180" cy="3238500"/>
            <wp:effectExtent l="0" t="0" r="2540" b="762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3"/>
                    <a:stretch>
                      <a:fillRect/>
                    </a:stretch>
                  </pic:blipFill>
                  <pic:spPr>
                    <a:xfrm>
                      <a:off x="0" y="0"/>
                      <a:ext cx="5758180" cy="3238500"/>
                    </a:xfrm>
                    <a:prstGeom prst="rect">
                      <a:avLst/>
                    </a:prstGeom>
                    <a:noFill/>
                    <a:ln>
                      <a:noFill/>
                    </a:ln>
                  </pic:spPr>
                </pic:pic>
              </a:graphicData>
            </a:graphic>
          </wp:inline>
        </w:drawing>
      </w:r>
    </w:p>
    <w:p w14:paraId="18E1E58A">
      <w:pPr>
        <w:numPr>
          <w:ilvl w:val="0"/>
          <w:numId w:val="0"/>
        </w:numPr>
        <w:ind w:leftChars="0"/>
        <w:rPr>
          <w:rFonts w:hint="default"/>
          <w:lang w:val="vi-VN"/>
        </w:rPr>
      </w:pPr>
      <w:r>
        <w:rPr>
          <w:rFonts w:hint="default"/>
          <w:lang w:val="vi-VN"/>
        </w:rPr>
        <w:t>5. Nhấp vào tên của nhiệm vụ 9, Soạn báo cáo lời – lỗ về sách.</w:t>
      </w:r>
    </w:p>
    <w:p w14:paraId="25C7E845">
      <w:pPr>
        <w:numPr>
          <w:ilvl w:val="0"/>
          <w:numId w:val="0"/>
        </w:numPr>
        <w:ind w:leftChars="0"/>
        <w:rPr>
          <w:rFonts w:hint="default"/>
          <w:lang w:val="vi-VN"/>
        </w:rPr>
      </w:pPr>
      <w:r>
        <w:rPr>
          <w:rFonts w:hint="default"/>
          <w:lang w:val="vi-VN"/>
        </w:rPr>
        <w:t>6. Trên tab “Task”, trong nhóm “Schedule”, bấm 50% Complete.</w:t>
      </w:r>
    </w:p>
    <w:p w14:paraId="7AA5F89E">
      <w:pPr>
        <w:numPr>
          <w:ilvl w:val="0"/>
          <w:numId w:val="0"/>
        </w:numPr>
        <w:ind w:leftChars="0"/>
        <w:rPr>
          <w:rFonts w:hint="default"/>
          <w:lang w:val="vi-VN"/>
        </w:rPr>
      </w:pPr>
      <w:r>
        <w:rPr>
          <w:rFonts w:hint="default"/>
          <w:lang w:val="vi-VN"/>
        </w:rPr>
        <w:t>Dự án ghi lại công việc thực tế cho nhiệm vụ theo lịch trình và sau đó vẽ thanh tiến</w:t>
      </w:r>
    </w:p>
    <w:p w14:paraId="1DA86B4A">
      <w:pPr>
        <w:numPr>
          <w:ilvl w:val="0"/>
          <w:numId w:val="0"/>
        </w:numPr>
        <w:ind w:leftChars="0"/>
        <w:rPr>
          <w:rFonts w:hint="default"/>
          <w:lang w:val="vi-VN"/>
        </w:rPr>
      </w:pPr>
      <w:r>
        <w:rPr>
          <w:rFonts w:hint="default"/>
          <w:lang w:val="vi-VN"/>
        </w:rPr>
        <w:t>độ thông qua một phần của thanh Gantt.</w:t>
      </w:r>
    </w:p>
    <w:p w14:paraId="7276AEBE">
      <w:pPr>
        <w:numPr>
          <w:ilvl w:val="0"/>
          <w:numId w:val="0"/>
        </w:numPr>
        <w:ind w:leftChars="0"/>
      </w:pPr>
      <w:r>
        <w:drawing>
          <wp:inline distT="0" distB="0" distL="114300" distR="114300">
            <wp:extent cx="5757545" cy="3237230"/>
            <wp:effectExtent l="0" t="0" r="3175" b="889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4"/>
                    <a:stretch>
                      <a:fillRect/>
                    </a:stretch>
                  </pic:blipFill>
                  <pic:spPr>
                    <a:xfrm>
                      <a:off x="0" y="0"/>
                      <a:ext cx="5757545" cy="3237230"/>
                    </a:xfrm>
                    <a:prstGeom prst="rect">
                      <a:avLst/>
                    </a:prstGeom>
                    <a:noFill/>
                    <a:ln>
                      <a:noFill/>
                    </a:ln>
                  </pic:spPr>
                </pic:pic>
              </a:graphicData>
            </a:graphic>
          </wp:inline>
        </w:drawing>
      </w:r>
    </w:p>
    <w:p w14:paraId="17F3EB95">
      <w:pPr>
        <w:numPr>
          <w:ilvl w:val="0"/>
          <w:numId w:val="11"/>
        </w:numPr>
        <w:ind w:left="0" w:leftChars="0" w:firstLine="0" w:firstLineChars="0"/>
        <w:rPr>
          <w:rFonts w:hint="default"/>
          <w:lang w:val="vi-VN"/>
        </w:rPr>
      </w:pPr>
      <w:r>
        <w:rPr>
          <w:rFonts w:hint="default"/>
          <w:lang w:val="vi-VN"/>
        </w:rPr>
        <w:t>Nhập giá trị thực tế cho các nhiệm vụ</w:t>
      </w:r>
    </w:p>
    <w:p w14:paraId="288EB05C">
      <w:pPr>
        <w:numPr>
          <w:ilvl w:val="0"/>
          <w:numId w:val="0"/>
        </w:numPr>
        <w:ind w:leftChars="0"/>
        <w:rPr>
          <w:rFonts w:hint="default"/>
          <w:lang w:val="vi-VN"/>
        </w:rPr>
      </w:pPr>
      <w:r>
        <w:rPr>
          <w:rFonts w:hint="default"/>
          <w:lang w:val="vi-VN"/>
        </w:rPr>
        <w:t>1. Trên tab “View”, trong nhóm dữ liệu “Data”, bấm “Tables” rồi bấm “Work”.</w:t>
      </w:r>
    </w:p>
    <w:p w14:paraId="3794C8B2">
      <w:pPr>
        <w:numPr>
          <w:ilvl w:val="0"/>
          <w:numId w:val="0"/>
        </w:numPr>
        <w:ind w:leftChars="0"/>
        <w:rPr>
          <w:rFonts w:hint="default"/>
          <w:lang w:val="vi-VN"/>
        </w:rPr>
      </w:pPr>
      <w:r>
        <w:rPr>
          <w:rFonts w:hint="default"/>
          <w:lang w:val="vi-VN"/>
        </w:rPr>
        <w:t>Bảng Work xuất hiện.</w:t>
      </w:r>
    </w:p>
    <w:p w14:paraId="1B228B7D">
      <w:pPr>
        <w:numPr>
          <w:ilvl w:val="0"/>
          <w:numId w:val="0"/>
        </w:numPr>
        <w:ind w:leftChars="0"/>
      </w:pPr>
      <w:r>
        <w:drawing>
          <wp:inline distT="0" distB="0" distL="114300" distR="114300">
            <wp:extent cx="5757545" cy="3237230"/>
            <wp:effectExtent l="0" t="0" r="3175" b="889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5"/>
                    <a:stretch>
                      <a:fillRect/>
                    </a:stretch>
                  </pic:blipFill>
                  <pic:spPr>
                    <a:xfrm>
                      <a:off x="0" y="0"/>
                      <a:ext cx="5757545" cy="3237230"/>
                    </a:xfrm>
                    <a:prstGeom prst="rect">
                      <a:avLst/>
                    </a:prstGeom>
                    <a:noFill/>
                    <a:ln>
                      <a:noFill/>
                    </a:ln>
                  </pic:spPr>
                </pic:pic>
              </a:graphicData>
            </a:graphic>
          </wp:inline>
        </w:drawing>
      </w:r>
    </w:p>
    <w:p w14:paraId="556B3E36">
      <w:pPr>
        <w:numPr>
          <w:ilvl w:val="0"/>
          <w:numId w:val="0"/>
        </w:numPr>
        <w:ind w:leftChars="0"/>
        <w:rPr>
          <w:rFonts w:hint="default"/>
          <w:lang w:val="vi-VN"/>
        </w:rPr>
      </w:pPr>
      <w:r>
        <w:rPr>
          <w:rFonts w:hint="default"/>
          <w:lang w:val="vi-VN"/>
        </w:rPr>
        <w:t>Trong trường “Actual” cho nhiệm vụ 9, Soạn báo cáo lời – lỗ về sách, nhập hoặc</w:t>
      </w:r>
    </w:p>
    <w:p w14:paraId="2FACF5FD">
      <w:pPr>
        <w:numPr>
          <w:ilvl w:val="0"/>
          <w:numId w:val="0"/>
        </w:numPr>
        <w:ind w:leftChars="0"/>
        <w:rPr>
          <w:rFonts w:hint="default"/>
          <w:lang w:val="vi-VN"/>
        </w:rPr>
      </w:pPr>
      <w:r>
        <w:rPr>
          <w:rFonts w:hint="default"/>
          <w:lang w:val="vi-VN"/>
        </w:rPr>
        <w:t>chọn 24, rồi nhấn Enter.</w:t>
      </w:r>
    </w:p>
    <w:p w14:paraId="3B436A24">
      <w:pPr>
        <w:numPr>
          <w:ilvl w:val="0"/>
          <w:numId w:val="0"/>
        </w:numPr>
        <w:ind w:leftChars="0"/>
      </w:pPr>
      <w:r>
        <w:drawing>
          <wp:inline distT="0" distB="0" distL="114300" distR="114300">
            <wp:extent cx="5746750" cy="2138045"/>
            <wp:effectExtent l="0" t="0" r="13970" b="1079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6"/>
                    <a:stretch>
                      <a:fillRect/>
                    </a:stretch>
                  </pic:blipFill>
                  <pic:spPr>
                    <a:xfrm>
                      <a:off x="0" y="0"/>
                      <a:ext cx="5746750" cy="2138045"/>
                    </a:xfrm>
                    <a:prstGeom prst="rect">
                      <a:avLst/>
                    </a:prstGeom>
                    <a:noFill/>
                    <a:ln>
                      <a:noFill/>
                    </a:ln>
                  </pic:spPr>
                </pic:pic>
              </a:graphicData>
            </a:graphic>
          </wp:inline>
        </w:drawing>
      </w:r>
    </w:p>
    <w:p w14:paraId="302EC281">
      <w:pPr>
        <w:numPr>
          <w:ilvl w:val="0"/>
          <w:numId w:val="0"/>
        </w:numPr>
        <w:ind w:leftChars="0"/>
        <w:rPr>
          <w:rFonts w:hint="default"/>
          <w:lang w:val="vi-VN"/>
        </w:rPr>
      </w:pPr>
      <w:r>
        <w:rPr>
          <w:rFonts w:hint="default"/>
          <w:lang w:val="vi-VN"/>
        </w:rPr>
        <w:t>4. Trong cột “Task Name”, nhấp vào nhiệm vụ 10, Lập kế hoạch cho hành trình của</w:t>
      </w:r>
    </w:p>
    <w:p w14:paraId="61D03938">
      <w:pPr>
        <w:numPr>
          <w:ilvl w:val="0"/>
          <w:numId w:val="0"/>
        </w:numPr>
        <w:ind w:leftChars="0"/>
        <w:rPr>
          <w:rFonts w:hint="default"/>
          <w:lang w:val="vi-VN"/>
        </w:rPr>
      </w:pPr>
      <w:r>
        <w:rPr>
          <w:rFonts w:hint="default"/>
          <w:lang w:val="vi-VN"/>
        </w:rPr>
        <w:t>tác giả.</w:t>
      </w:r>
    </w:p>
    <w:p w14:paraId="3F8D09E8">
      <w:pPr>
        <w:numPr>
          <w:ilvl w:val="0"/>
          <w:numId w:val="0"/>
        </w:numPr>
        <w:ind w:leftChars="0"/>
        <w:rPr>
          <w:rFonts w:hint="default"/>
          <w:lang w:val="vi-VN"/>
        </w:rPr>
      </w:pPr>
      <w:r>
        <w:rPr>
          <w:rFonts w:hint="default"/>
          <w:lang w:val="vi-VN"/>
        </w:rPr>
        <w:t>Nhiệm vụ này bắt đầu trước một ngày làm việc so với kế hoạch (thứ Ba trước ngày</w:t>
      </w:r>
    </w:p>
    <w:p w14:paraId="0B84CFE9">
      <w:pPr>
        <w:numPr>
          <w:ilvl w:val="0"/>
          <w:numId w:val="0"/>
        </w:numPr>
        <w:ind w:leftChars="0"/>
        <w:rPr>
          <w:rFonts w:hint="default"/>
          <w:lang w:val="vi-VN"/>
        </w:rPr>
      </w:pPr>
      <w:r>
        <w:rPr>
          <w:rFonts w:hint="default"/>
          <w:lang w:val="vi-VN"/>
        </w:rPr>
        <w:t>bắt đầu dự kiến) và mất tổng cộng bảy ngày để hoàn thành. Bạn sẽ ghi lại thông tin này</w:t>
      </w:r>
    </w:p>
    <w:p w14:paraId="5C12E98D">
      <w:pPr>
        <w:numPr>
          <w:ilvl w:val="0"/>
          <w:numId w:val="0"/>
        </w:numPr>
        <w:ind w:leftChars="0"/>
        <w:rPr>
          <w:rFonts w:hint="default"/>
          <w:lang w:val="vi-VN"/>
        </w:rPr>
      </w:pPr>
      <w:r>
        <w:rPr>
          <w:rFonts w:hint="default"/>
          <w:lang w:val="vi-VN"/>
        </w:rPr>
        <w:t>trong hộp thoại “Update Task”.</w:t>
      </w:r>
    </w:p>
    <w:p w14:paraId="097619A9">
      <w:pPr>
        <w:numPr>
          <w:ilvl w:val="0"/>
          <w:numId w:val="0"/>
        </w:numPr>
        <w:ind w:leftChars="0"/>
        <w:rPr>
          <w:rFonts w:hint="default"/>
          <w:lang w:val="vi-VN"/>
        </w:rPr>
      </w:pPr>
      <w:r>
        <w:rPr>
          <w:rFonts w:hint="default"/>
          <w:lang w:val="vi-VN"/>
        </w:rPr>
        <w:t>5. Trên tab “Task”, trong nhóm “Schedule”, bấm vào mũi tên xuống ở bên phải của</w:t>
      </w:r>
    </w:p>
    <w:p w14:paraId="7418B356">
      <w:pPr>
        <w:numPr>
          <w:ilvl w:val="0"/>
          <w:numId w:val="0"/>
        </w:numPr>
        <w:ind w:leftChars="0"/>
        <w:rPr>
          <w:rFonts w:hint="default"/>
          <w:lang w:val="vi-VN"/>
        </w:rPr>
      </w:pPr>
      <w:r>
        <w:rPr>
          <w:rFonts w:hint="default"/>
          <w:lang w:val="vi-VN"/>
        </w:rPr>
        <w:t>nút đánh dấu theo dõi “Mark on Track”, rồi bấm cập nhật nhiệm vụ “Update</w:t>
      </w:r>
    </w:p>
    <w:p w14:paraId="61F7A136">
      <w:pPr>
        <w:numPr>
          <w:ilvl w:val="0"/>
          <w:numId w:val="0"/>
        </w:numPr>
        <w:ind w:leftChars="0"/>
        <w:rPr>
          <w:rFonts w:hint="default"/>
          <w:lang w:val="vi-VN"/>
        </w:rPr>
      </w:pPr>
      <w:r>
        <w:rPr>
          <w:rFonts w:hint="default"/>
          <w:lang w:val="vi-VN"/>
        </w:rPr>
        <w:t>Tasks”.</w:t>
      </w:r>
    </w:p>
    <w:p w14:paraId="0A38416E">
      <w:pPr>
        <w:numPr>
          <w:ilvl w:val="0"/>
          <w:numId w:val="0"/>
        </w:numPr>
        <w:ind w:leftChars="0"/>
      </w:pPr>
      <w:r>
        <w:drawing>
          <wp:inline distT="0" distB="0" distL="114300" distR="114300">
            <wp:extent cx="5755005" cy="3237230"/>
            <wp:effectExtent l="0" t="0" r="5715" b="889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7"/>
                    <a:stretch>
                      <a:fillRect/>
                    </a:stretch>
                  </pic:blipFill>
                  <pic:spPr>
                    <a:xfrm>
                      <a:off x="0" y="0"/>
                      <a:ext cx="5755005" cy="3237230"/>
                    </a:xfrm>
                    <a:prstGeom prst="rect">
                      <a:avLst/>
                    </a:prstGeom>
                    <a:noFill/>
                    <a:ln>
                      <a:noFill/>
                    </a:ln>
                  </pic:spPr>
                </pic:pic>
              </a:graphicData>
            </a:graphic>
          </wp:inline>
        </w:drawing>
      </w:r>
    </w:p>
    <w:p w14:paraId="60039841">
      <w:pPr>
        <w:numPr>
          <w:ilvl w:val="0"/>
          <w:numId w:val="0"/>
        </w:numPr>
        <w:ind w:leftChars="0"/>
        <w:rPr>
          <w:rFonts w:hint="default"/>
        </w:rPr>
      </w:pPr>
      <w:r>
        <w:rPr>
          <w:rFonts w:hint="default"/>
        </w:rPr>
        <w:t>6. Trong trường “Start” trong nhóm “Actual” ở bên trái hộp thoại, nhập hoặc chọn</w:t>
      </w:r>
    </w:p>
    <w:p w14:paraId="66E4F1FE">
      <w:pPr>
        <w:numPr>
          <w:ilvl w:val="0"/>
          <w:numId w:val="0"/>
        </w:numPr>
        <w:ind w:leftChars="0"/>
        <w:rPr>
          <w:rFonts w:hint="default"/>
        </w:rPr>
      </w:pPr>
      <w:r>
        <w:rPr>
          <w:rFonts w:hint="default"/>
        </w:rPr>
        <w:t>20/1/15.</w:t>
      </w:r>
    </w:p>
    <w:p w14:paraId="77FFBA5D">
      <w:pPr>
        <w:numPr>
          <w:ilvl w:val="0"/>
          <w:numId w:val="0"/>
        </w:numPr>
        <w:ind w:leftChars="0"/>
        <w:rPr>
          <w:rFonts w:hint="default"/>
        </w:rPr>
      </w:pPr>
      <w:r>
        <w:rPr>
          <w:rFonts w:hint="default"/>
        </w:rPr>
        <w:t>7. Trong trường thời lượng thực tế “Actual dur”, nhập hoặc chọn 7d.</w:t>
      </w:r>
    </w:p>
    <w:p w14:paraId="73E09C91">
      <w:pPr>
        <w:numPr>
          <w:ilvl w:val="0"/>
          <w:numId w:val="0"/>
        </w:numPr>
        <w:ind w:leftChars="0"/>
        <w:rPr>
          <w:rFonts w:hint="default"/>
          <w:lang w:val="vi-VN"/>
        </w:rPr>
      </w:pPr>
      <w:r>
        <w:drawing>
          <wp:inline distT="0" distB="0" distL="114300" distR="114300">
            <wp:extent cx="5757545" cy="3772535"/>
            <wp:effectExtent l="0" t="0" r="3175" b="698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8"/>
                    <a:stretch>
                      <a:fillRect/>
                    </a:stretch>
                  </pic:blipFill>
                  <pic:spPr>
                    <a:xfrm>
                      <a:off x="0" y="0"/>
                      <a:ext cx="5757545" cy="3772535"/>
                    </a:xfrm>
                    <a:prstGeom prst="rect">
                      <a:avLst/>
                    </a:prstGeom>
                    <a:noFill/>
                    <a:ln>
                      <a:noFill/>
                    </a:ln>
                  </pic:spPr>
                </pic:pic>
              </a:graphicData>
            </a:graphic>
          </wp:inline>
        </w:drawing>
      </w:r>
    </w:p>
    <w:p w14:paraId="3583C76B">
      <w:pPr>
        <w:numPr>
          <w:ilvl w:val="0"/>
          <w:numId w:val="0"/>
        </w:numPr>
        <w:ind w:leftChars="0"/>
      </w:pPr>
      <w:r>
        <w:rPr>
          <w:rFonts w:hint="default"/>
        </w:rPr>
        <w:t>8. Nhấp vào OK.</w:t>
      </w:r>
    </w:p>
    <w:p w14:paraId="7743007B">
      <w:pPr>
        <w:numPr>
          <w:ilvl w:val="0"/>
          <w:numId w:val="0"/>
        </w:numPr>
        <w:rPr>
          <w:rFonts w:hint="default"/>
          <w:lang w:val="vi-VN"/>
        </w:rPr>
      </w:pPr>
    </w:p>
    <w:p w14:paraId="56881ADE">
      <w:pPr>
        <w:numPr>
          <w:ilvl w:val="0"/>
          <w:numId w:val="0"/>
        </w:numPr>
        <w:rPr>
          <w:rFonts w:hint="default"/>
          <w:lang w:val="vi-VN"/>
        </w:rPr>
      </w:pPr>
    </w:p>
    <w:p w14:paraId="1E77383E">
      <w:pPr>
        <w:numPr>
          <w:ilvl w:val="0"/>
          <w:numId w:val="0"/>
        </w:numPr>
        <w:rPr>
          <w:rFonts w:hint="default"/>
          <w:lang w:val="vi-VN"/>
        </w:rPr>
      </w:pPr>
      <w:r>
        <w:rPr>
          <w:rFonts w:hint="default"/>
          <w:lang w:val="vi-VN"/>
        </w:rPr>
        <w:t>9. Trong cột “Task Name”, nhấp vào nhiệm vụ 11, Chuẩn bị kênh bán hàng.</w:t>
      </w:r>
    </w:p>
    <w:p w14:paraId="3DFE7DBE">
      <w:pPr>
        <w:numPr>
          <w:ilvl w:val="0"/>
          <w:numId w:val="0"/>
        </w:numPr>
        <w:rPr>
          <w:rFonts w:hint="default"/>
          <w:lang w:val="vi-VN"/>
        </w:rPr>
      </w:pPr>
      <w:r>
        <w:rPr>
          <w:rFonts w:hint="default"/>
          <w:lang w:val="vi-VN"/>
        </w:rPr>
        <w:t>10. Trên tab “Task”, trong nhóm “Schedule”, bấm vào mũi tên xuống ở bên phải của</w:t>
      </w:r>
    </w:p>
    <w:p w14:paraId="5F85BD93">
      <w:pPr>
        <w:numPr>
          <w:ilvl w:val="0"/>
          <w:numId w:val="0"/>
        </w:numPr>
        <w:rPr>
          <w:rFonts w:hint="default"/>
          <w:lang w:val="vi-VN"/>
        </w:rPr>
      </w:pPr>
      <w:r>
        <w:rPr>
          <w:rFonts w:hint="default"/>
          <w:lang w:val="vi-VN"/>
        </w:rPr>
        <w:t>nút đánh dấu theo dõi “Mark on Track”, rồi bấm cập nhật nhiệm vụ “Update</w:t>
      </w:r>
    </w:p>
    <w:p w14:paraId="44F47D64">
      <w:pPr>
        <w:numPr>
          <w:ilvl w:val="0"/>
          <w:numId w:val="0"/>
        </w:numPr>
        <w:rPr>
          <w:rFonts w:hint="default"/>
          <w:lang w:val="vi-VN"/>
        </w:rPr>
      </w:pPr>
      <w:r>
        <w:rPr>
          <w:rFonts w:hint="default"/>
          <w:lang w:val="vi-VN"/>
        </w:rPr>
        <w:t>Tasks”.</w:t>
      </w:r>
    </w:p>
    <w:p w14:paraId="5F48349E">
      <w:pPr>
        <w:numPr>
          <w:ilvl w:val="0"/>
          <w:numId w:val="0"/>
        </w:numPr>
        <w:rPr>
          <w:rFonts w:hint="default"/>
          <w:lang w:val="vi-VN"/>
        </w:rPr>
      </w:pPr>
      <w:r>
        <w:rPr>
          <w:rFonts w:hint="default"/>
          <w:lang w:val="vi-VN"/>
        </w:rPr>
        <w:t>Hộp thoại “Update Task” xuất hiện.</w:t>
      </w:r>
    </w:p>
    <w:p w14:paraId="43AA3662">
      <w:pPr>
        <w:numPr>
          <w:ilvl w:val="0"/>
          <w:numId w:val="12"/>
        </w:numPr>
        <w:rPr>
          <w:rFonts w:hint="default"/>
          <w:lang w:val="vi-VN"/>
        </w:rPr>
      </w:pPr>
      <w:r>
        <w:rPr>
          <w:rFonts w:hint="default"/>
          <w:lang w:val="vi-VN"/>
        </w:rPr>
        <w:t xml:space="preserve">Trong trường thời lượng thực tế “Actual dur”, nhập 7d, </w:t>
      </w:r>
    </w:p>
    <w:p w14:paraId="26B5C3AE">
      <w:pPr>
        <w:numPr>
          <w:ilvl w:val="0"/>
          <w:numId w:val="0"/>
        </w:numPr>
        <w:rPr>
          <w:rFonts w:hint="default"/>
          <w:lang w:val="vi-VN"/>
        </w:rPr>
      </w:pPr>
      <w:r>
        <w:drawing>
          <wp:inline distT="0" distB="0" distL="114300" distR="114300">
            <wp:extent cx="5153025" cy="2705100"/>
            <wp:effectExtent l="0" t="0" r="13335" b="762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9"/>
                    <a:stretch>
                      <a:fillRect/>
                    </a:stretch>
                  </pic:blipFill>
                  <pic:spPr>
                    <a:xfrm>
                      <a:off x="0" y="0"/>
                      <a:ext cx="5153025" cy="2705100"/>
                    </a:xfrm>
                    <a:prstGeom prst="rect">
                      <a:avLst/>
                    </a:prstGeom>
                    <a:noFill/>
                    <a:ln>
                      <a:noFill/>
                    </a:ln>
                  </pic:spPr>
                </pic:pic>
              </a:graphicData>
            </a:graphic>
          </wp:inline>
        </w:drawing>
      </w:r>
    </w:p>
    <w:p w14:paraId="27A22746">
      <w:pPr>
        <w:numPr>
          <w:ilvl w:val="0"/>
          <w:numId w:val="12"/>
        </w:numPr>
        <w:rPr>
          <w:rFonts w:hint="default"/>
          <w:lang w:val="vi-VN"/>
        </w:rPr>
      </w:pPr>
      <w:r>
        <w:rPr>
          <w:rFonts w:hint="default"/>
          <w:lang w:val="vi-VN"/>
        </w:rPr>
        <w:t>sau đó bấm OK.</w:t>
      </w:r>
    </w:p>
    <w:p w14:paraId="40DD8868">
      <w:pPr>
        <w:numPr>
          <w:ilvl w:val="0"/>
          <w:numId w:val="0"/>
        </w:numPr>
      </w:pPr>
      <w:r>
        <w:drawing>
          <wp:inline distT="0" distB="0" distL="114300" distR="114300">
            <wp:extent cx="5742940" cy="2336800"/>
            <wp:effectExtent l="0" t="0" r="2540" b="1016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0"/>
                    <a:stretch>
                      <a:fillRect/>
                    </a:stretch>
                  </pic:blipFill>
                  <pic:spPr>
                    <a:xfrm>
                      <a:off x="0" y="0"/>
                      <a:ext cx="5742940" cy="2336800"/>
                    </a:xfrm>
                    <a:prstGeom prst="rect">
                      <a:avLst/>
                    </a:prstGeom>
                    <a:noFill/>
                    <a:ln>
                      <a:noFill/>
                    </a:ln>
                  </pic:spPr>
                </pic:pic>
              </a:graphicData>
            </a:graphic>
          </wp:inline>
        </w:drawing>
      </w:r>
    </w:p>
    <w:p w14:paraId="043427D3">
      <w:pPr>
        <w:numPr>
          <w:ilvl w:val="0"/>
          <w:numId w:val="0"/>
        </w:numPr>
        <w:rPr>
          <w:rFonts w:hint="default"/>
          <w:lang w:val="vi-VN"/>
        </w:rPr>
      </w:pPr>
      <w:r>
        <w:rPr>
          <w:rFonts w:hint="default"/>
          <w:lang w:val="vi-VN"/>
        </w:rPr>
        <w:t>II. Theo dõi tiến độ các nhiệm vụ và phân công</w:t>
      </w:r>
    </w:p>
    <w:p w14:paraId="1EDA52D9">
      <w:pPr>
        <w:numPr>
          <w:ilvl w:val="0"/>
          <w:numId w:val="0"/>
        </w:numPr>
        <w:rPr>
          <w:rFonts w:hint="default"/>
          <w:lang w:val="vi-VN"/>
        </w:rPr>
      </w:pPr>
      <w:r>
        <w:rPr>
          <w:rFonts w:hint="default"/>
          <w:lang w:val="vi-VN"/>
        </w:rPr>
        <w:t>1. Cập nhật đường cơ sở</w:t>
      </w:r>
    </w:p>
    <w:p w14:paraId="44989873">
      <w:pPr>
        <w:numPr>
          <w:ilvl w:val="0"/>
          <w:numId w:val="0"/>
        </w:numPr>
        <w:rPr>
          <w:rFonts w:hint="default"/>
          <w:lang w:val="vi-VN"/>
        </w:rPr>
      </w:pPr>
      <w:r>
        <w:rPr>
          <w:rFonts w:hint="default"/>
          <w:lang w:val="vi-VN"/>
        </w:rPr>
        <w:t>1. Tạo tập tin thứ 2, dựa vào Task bên dưới, đặt tên “Advanced Tracking</w:t>
      </w:r>
    </w:p>
    <w:p w14:paraId="2447F9C0">
      <w:pPr>
        <w:numPr>
          <w:ilvl w:val="0"/>
          <w:numId w:val="0"/>
        </w:numPr>
        <w:rPr>
          <w:rFonts w:hint="default"/>
          <w:lang w:val="vi-VN"/>
        </w:rPr>
      </w:pPr>
      <w:r>
        <w:rPr>
          <w:rFonts w:hint="default"/>
          <w:lang w:val="vi-VN"/>
        </w:rPr>
        <w:t>A_Start.mpp”, để hoàn thành bài tập này.</w:t>
      </w:r>
    </w:p>
    <w:p w14:paraId="31AC7E22">
      <w:pPr>
        <w:numPr>
          <w:ilvl w:val="0"/>
          <w:numId w:val="0"/>
        </w:numPr>
        <w:rPr>
          <w:rFonts w:hint="default"/>
          <w:lang w:val="vi-VN"/>
        </w:rPr>
      </w:pPr>
      <w:r>
        <w:rPr>
          <w:rFonts w:hint="default"/>
          <w:lang w:val="vi-VN"/>
        </w:rPr>
        <w:t>2. Trên tab “View”, trong nhóm “Task View”, bấm vào mũi tên xuống bên dưới nút</w:t>
      </w:r>
    </w:p>
    <w:p w14:paraId="0CDE778E">
      <w:pPr>
        <w:numPr>
          <w:ilvl w:val="0"/>
          <w:numId w:val="0"/>
        </w:numPr>
        <w:rPr>
          <w:rFonts w:hint="default"/>
          <w:lang w:val="vi-VN"/>
        </w:rPr>
      </w:pPr>
      <w:r>
        <w:rPr>
          <w:rFonts w:hint="default"/>
          <w:lang w:val="vi-VN"/>
        </w:rPr>
        <w:t>“Gantt Chart” rồi bấm “Tracking Gantt”.</w:t>
      </w:r>
    </w:p>
    <w:p w14:paraId="5068949A">
      <w:pPr>
        <w:numPr>
          <w:ilvl w:val="0"/>
          <w:numId w:val="0"/>
        </w:numPr>
      </w:pPr>
      <w:r>
        <w:drawing>
          <wp:inline distT="0" distB="0" distL="114300" distR="114300">
            <wp:extent cx="5757545" cy="3237230"/>
            <wp:effectExtent l="0" t="0" r="3175" b="889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1"/>
                    <a:stretch>
                      <a:fillRect/>
                    </a:stretch>
                  </pic:blipFill>
                  <pic:spPr>
                    <a:xfrm>
                      <a:off x="0" y="0"/>
                      <a:ext cx="5757545" cy="3237230"/>
                    </a:xfrm>
                    <a:prstGeom prst="rect">
                      <a:avLst/>
                    </a:prstGeom>
                    <a:noFill/>
                    <a:ln>
                      <a:noFill/>
                    </a:ln>
                  </pic:spPr>
                </pic:pic>
              </a:graphicData>
            </a:graphic>
          </wp:inline>
        </w:drawing>
      </w:r>
    </w:p>
    <w:p w14:paraId="7F2DE74D">
      <w:pPr>
        <w:numPr>
          <w:ilvl w:val="0"/>
          <w:numId w:val="0"/>
        </w:numPr>
        <w:rPr>
          <w:rFonts w:hint="default"/>
          <w:lang w:val="vi-VN"/>
        </w:rPr>
      </w:pPr>
      <w:r>
        <w:rPr>
          <w:rFonts w:hint="default"/>
          <w:lang w:val="vi-VN"/>
        </w:rPr>
        <w:t>3. Trong cột “Task Name”, nhấn tên của nhiệm vụ 18, Đánh giá tác phẩm gốc.</w:t>
      </w:r>
    </w:p>
    <w:p w14:paraId="197AAB79">
      <w:pPr>
        <w:numPr>
          <w:ilvl w:val="0"/>
          <w:numId w:val="0"/>
        </w:numPr>
        <w:rPr>
          <w:rFonts w:hint="default"/>
          <w:lang w:val="vi-VN"/>
        </w:rPr>
      </w:pPr>
      <w:r>
        <w:rPr>
          <w:rFonts w:hint="default"/>
          <w:lang w:val="vi-VN"/>
        </w:rPr>
        <w:t>4. Trên tab “Task” trong nhóm chỉnh sửa “Editing”, bấm di chuyển đến tác vụ “Scroll</w:t>
      </w:r>
    </w:p>
    <w:p w14:paraId="7E0D0EC9">
      <w:pPr>
        <w:numPr>
          <w:ilvl w:val="0"/>
          <w:numId w:val="0"/>
        </w:numPr>
        <w:rPr>
          <w:rFonts w:hint="default"/>
          <w:lang w:val="vi-VN"/>
        </w:rPr>
      </w:pPr>
      <w:r>
        <w:rPr>
          <w:rFonts w:hint="default"/>
          <w:lang w:val="vi-VN"/>
        </w:rPr>
        <w:t>to Task”.</w:t>
      </w:r>
    </w:p>
    <w:p w14:paraId="28FEB2B0">
      <w:pPr>
        <w:numPr>
          <w:ilvl w:val="0"/>
          <w:numId w:val="0"/>
        </w:numPr>
      </w:pPr>
      <w:r>
        <w:drawing>
          <wp:inline distT="0" distB="0" distL="114300" distR="114300">
            <wp:extent cx="5757545" cy="3237230"/>
            <wp:effectExtent l="0" t="0" r="3175" b="889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2"/>
                    <a:stretch>
                      <a:fillRect/>
                    </a:stretch>
                  </pic:blipFill>
                  <pic:spPr>
                    <a:xfrm>
                      <a:off x="0" y="0"/>
                      <a:ext cx="5757545" cy="3237230"/>
                    </a:xfrm>
                    <a:prstGeom prst="rect">
                      <a:avLst/>
                    </a:prstGeom>
                    <a:noFill/>
                    <a:ln>
                      <a:noFill/>
                    </a:ln>
                  </pic:spPr>
                </pic:pic>
              </a:graphicData>
            </a:graphic>
          </wp:inline>
        </w:drawing>
      </w:r>
    </w:p>
    <w:p w14:paraId="70121984">
      <w:pPr>
        <w:numPr>
          <w:ilvl w:val="0"/>
          <w:numId w:val="0"/>
        </w:numPr>
        <w:rPr>
          <w:rFonts w:hint="default"/>
          <w:lang w:val="vi-VN"/>
        </w:rPr>
      </w:pPr>
      <w:r>
        <w:rPr>
          <w:rFonts w:hint="default"/>
          <w:lang w:val="vi-VN"/>
        </w:rPr>
        <w:t>5. Trên tab “View”, trong nhóm thu phóng “Zoom”, trong hộp thang thời gian</w:t>
      </w:r>
    </w:p>
    <w:p w14:paraId="3E62759A">
      <w:pPr>
        <w:numPr>
          <w:ilvl w:val="0"/>
          <w:numId w:val="0"/>
        </w:numPr>
        <w:rPr>
          <w:rFonts w:hint="default"/>
          <w:lang w:val="vi-VN"/>
        </w:rPr>
      </w:pPr>
      <w:r>
        <w:rPr>
          <w:rFonts w:hint="default"/>
          <w:lang w:val="vi-VN"/>
        </w:rPr>
        <w:t>“Timescale”, bấm “Weeks”. Bạn có thể thấy rằng hiện tại không có nhiệm vụ nào sau</w:t>
      </w:r>
    </w:p>
    <w:p w14:paraId="761FDAB4">
      <w:pPr>
        <w:numPr>
          <w:ilvl w:val="0"/>
          <w:numId w:val="0"/>
        </w:numPr>
        <w:rPr>
          <w:rFonts w:hint="default"/>
          <w:lang w:val="vi-VN"/>
        </w:rPr>
      </w:pPr>
      <w:r>
        <w:rPr>
          <w:rFonts w:hint="default"/>
          <w:lang w:val="vi-VN"/>
        </w:rPr>
        <w:t>này trong kế hoạch phù hợp với các đường cơ sở của chúng.</w:t>
      </w:r>
    </w:p>
    <w:p w14:paraId="7B77AEB7">
      <w:pPr>
        <w:numPr>
          <w:ilvl w:val="0"/>
          <w:numId w:val="0"/>
        </w:numPr>
      </w:pPr>
      <w:r>
        <w:drawing>
          <wp:inline distT="0" distB="0" distL="114300" distR="114300">
            <wp:extent cx="5742940" cy="3255010"/>
            <wp:effectExtent l="0" t="0" r="2540" b="635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3"/>
                    <a:stretch>
                      <a:fillRect/>
                    </a:stretch>
                  </pic:blipFill>
                  <pic:spPr>
                    <a:xfrm>
                      <a:off x="0" y="0"/>
                      <a:ext cx="5742940" cy="3255010"/>
                    </a:xfrm>
                    <a:prstGeom prst="rect">
                      <a:avLst/>
                    </a:prstGeom>
                    <a:noFill/>
                    <a:ln>
                      <a:noFill/>
                    </a:ln>
                  </pic:spPr>
                </pic:pic>
              </a:graphicData>
            </a:graphic>
          </wp:inline>
        </w:drawing>
      </w:r>
    </w:p>
    <w:p w14:paraId="1D8007A5">
      <w:pPr>
        <w:numPr>
          <w:ilvl w:val="0"/>
          <w:numId w:val="0"/>
        </w:numPr>
        <w:rPr>
          <w:rFonts w:hint="default"/>
          <w:lang w:val="vi-VN"/>
        </w:rPr>
      </w:pPr>
      <w:r>
        <w:rPr>
          <w:rFonts w:hint="default"/>
          <w:lang w:val="vi-VN"/>
        </w:rPr>
        <w:t>6. Trên tab dự án “Project”, trong nhóm lịch biểu “Schedule”, bấm thiết lập đường cơ sở</w:t>
      </w:r>
    </w:p>
    <w:p w14:paraId="36E9A5AF">
      <w:pPr>
        <w:numPr>
          <w:ilvl w:val="0"/>
          <w:numId w:val="0"/>
        </w:numPr>
        <w:rPr>
          <w:rFonts w:hint="default"/>
          <w:lang w:val="vi-VN"/>
        </w:rPr>
      </w:pPr>
      <w:r>
        <w:rPr>
          <w:rFonts w:hint="default"/>
          <w:lang w:val="vi-VN"/>
        </w:rPr>
        <w:t>“Set Baseline”, rồi bấm “Set Baseline...”. Hộp thoại thiết lập đường cơ sở xuất hiện.</w:t>
      </w:r>
    </w:p>
    <w:p w14:paraId="4B30192A">
      <w:pPr>
        <w:numPr>
          <w:ilvl w:val="0"/>
          <w:numId w:val="0"/>
        </w:numPr>
        <w:rPr>
          <w:rFonts w:hint="default"/>
          <w:lang w:val="vi-VN"/>
        </w:rPr>
      </w:pPr>
      <w:r>
        <w:rPr>
          <w:rFonts w:hint="default"/>
          <w:lang w:val="vi-VN"/>
        </w:rPr>
        <w:t>7. Đảm bảo rằng tùy chọn “Set Baseline” được chọn. Trong vùng “For”, đảm bảo rằng</w:t>
      </w:r>
    </w:p>
    <w:p w14:paraId="4A28AFC4">
      <w:pPr>
        <w:numPr>
          <w:ilvl w:val="0"/>
          <w:numId w:val="0"/>
        </w:numPr>
        <w:rPr>
          <w:rFonts w:hint="default"/>
          <w:lang w:val="vi-VN"/>
        </w:rPr>
      </w:pPr>
      <w:r>
        <w:rPr>
          <w:rFonts w:hint="default"/>
          <w:lang w:val="vi-VN"/>
        </w:rPr>
        <w:t>tùy chọn “Entire project” được chọn. Lưu ý rằng ngày lưu lần cuối “last saved” mà</w:t>
      </w:r>
    </w:p>
    <w:p w14:paraId="49C29878">
      <w:pPr>
        <w:numPr>
          <w:ilvl w:val="0"/>
          <w:numId w:val="0"/>
        </w:numPr>
        <w:rPr>
          <w:rFonts w:hint="default"/>
          <w:lang w:val="vi-VN"/>
        </w:rPr>
      </w:pPr>
      <w:r>
        <w:rPr>
          <w:rFonts w:hint="default"/>
          <w:lang w:val="vi-VN"/>
        </w:rPr>
        <w:t>bạn thấy có thể khác.</w:t>
      </w:r>
    </w:p>
    <w:p w14:paraId="1F8BEB94">
      <w:pPr>
        <w:numPr>
          <w:ilvl w:val="0"/>
          <w:numId w:val="0"/>
        </w:numPr>
      </w:pPr>
      <w:r>
        <w:drawing>
          <wp:inline distT="0" distB="0" distL="114300" distR="114300">
            <wp:extent cx="5758180" cy="3247390"/>
            <wp:effectExtent l="0" t="0" r="2540" b="1397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4"/>
                    <a:stretch>
                      <a:fillRect/>
                    </a:stretch>
                  </pic:blipFill>
                  <pic:spPr>
                    <a:xfrm>
                      <a:off x="0" y="0"/>
                      <a:ext cx="5758180" cy="3247390"/>
                    </a:xfrm>
                    <a:prstGeom prst="rect">
                      <a:avLst/>
                    </a:prstGeom>
                    <a:noFill/>
                    <a:ln>
                      <a:noFill/>
                    </a:ln>
                  </pic:spPr>
                </pic:pic>
              </a:graphicData>
            </a:graphic>
          </wp:inline>
        </w:drawing>
      </w:r>
    </w:p>
    <w:p w14:paraId="6C6FFECF">
      <w:pPr>
        <w:numPr>
          <w:ilvl w:val="0"/>
          <w:numId w:val="0"/>
        </w:numPr>
        <w:rPr>
          <w:rFonts w:hint="default"/>
          <w:lang w:val="vi-VN"/>
        </w:rPr>
      </w:pPr>
      <w:r>
        <w:rPr>
          <w:rFonts w:hint="default"/>
          <w:lang w:val="vi-VN"/>
        </w:rPr>
        <w:t>8. Nhấn OK để cập nhật đường cơ sở.</w:t>
      </w:r>
    </w:p>
    <w:p w14:paraId="45F90D1E">
      <w:pPr>
        <w:numPr>
          <w:ilvl w:val="0"/>
          <w:numId w:val="0"/>
        </w:numPr>
        <w:rPr>
          <w:rFonts w:hint="default"/>
          <w:lang w:val="vi-VN"/>
        </w:rPr>
      </w:pPr>
    </w:p>
    <w:p w14:paraId="53E27E17">
      <w:pPr>
        <w:numPr>
          <w:ilvl w:val="0"/>
          <w:numId w:val="0"/>
        </w:numPr>
        <w:rPr>
          <w:rFonts w:hint="default"/>
          <w:lang w:val="vi-VN"/>
        </w:rPr>
      </w:pPr>
    </w:p>
    <w:p w14:paraId="148E5257">
      <w:pPr>
        <w:numPr>
          <w:ilvl w:val="0"/>
          <w:numId w:val="0"/>
        </w:numPr>
        <w:rPr>
          <w:rFonts w:hint="default"/>
          <w:lang w:val="vi-VN"/>
        </w:rPr>
      </w:pPr>
      <w:r>
        <w:rPr>
          <w:rFonts w:hint="default"/>
          <w:lang w:val="vi-VN"/>
        </w:rPr>
        <w:t>Dự án cảnh báo bạn rằng bạn sắp ghi đè lên các giá trị đường cơ sở đã lưu trước đó.</w:t>
      </w:r>
    </w:p>
    <w:p w14:paraId="04E57049">
      <w:pPr>
        <w:numPr>
          <w:ilvl w:val="0"/>
          <w:numId w:val="13"/>
        </w:numPr>
        <w:rPr>
          <w:rFonts w:hint="default"/>
          <w:lang w:val="vi-VN"/>
        </w:rPr>
      </w:pPr>
      <w:r>
        <w:rPr>
          <w:rFonts w:hint="default"/>
          <w:lang w:val="vi-VN"/>
        </w:rPr>
        <w:t>Nhấn Yes.</w:t>
      </w:r>
    </w:p>
    <w:p w14:paraId="05484D28">
      <w:pPr>
        <w:numPr>
          <w:ilvl w:val="0"/>
          <w:numId w:val="0"/>
        </w:numPr>
      </w:pPr>
      <w:r>
        <w:drawing>
          <wp:inline distT="0" distB="0" distL="114300" distR="114300">
            <wp:extent cx="5757545" cy="3237230"/>
            <wp:effectExtent l="0" t="0" r="3175" b="889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5"/>
                    <a:stretch>
                      <a:fillRect/>
                    </a:stretch>
                  </pic:blipFill>
                  <pic:spPr>
                    <a:xfrm>
                      <a:off x="0" y="0"/>
                      <a:ext cx="5757545" cy="3237230"/>
                    </a:xfrm>
                    <a:prstGeom prst="rect">
                      <a:avLst/>
                    </a:prstGeom>
                    <a:noFill/>
                    <a:ln>
                      <a:noFill/>
                    </a:ln>
                  </pic:spPr>
                </pic:pic>
              </a:graphicData>
            </a:graphic>
          </wp:inline>
        </w:drawing>
      </w:r>
    </w:p>
    <w:p w14:paraId="7D528CBC">
      <w:pPr>
        <w:numPr>
          <w:ilvl w:val="0"/>
          <w:numId w:val="0"/>
        </w:numPr>
        <w:rPr>
          <w:rFonts w:hint="default"/>
          <w:lang w:val="vi-VN"/>
        </w:rPr>
      </w:pPr>
      <w:r>
        <w:rPr>
          <w:rFonts w:hint="default"/>
          <w:lang w:val="vi-VN"/>
        </w:rPr>
        <w:t>2. Theo dõi dựa trên tổng giá trị công việc thực tế cho từng nhiệm vụ và</w:t>
      </w:r>
    </w:p>
    <w:p w14:paraId="623226B1">
      <w:pPr>
        <w:numPr>
          <w:ilvl w:val="0"/>
          <w:numId w:val="0"/>
        </w:numPr>
        <w:rPr>
          <w:rFonts w:hint="default"/>
          <w:lang w:val="vi-VN"/>
        </w:rPr>
      </w:pPr>
      <w:r>
        <w:rPr>
          <w:rFonts w:hint="default"/>
          <w:lang w:val="vi-VN"/>
        </w:rPr>
        <w:t>phân công</w:t>
      </w:r>
    </w:p>
    <w:p w14:paraId="1EE0C4CE">
      <w:pPr>
        <w:numPr>
          <w:ilvl w:val="0"/>
          <w:numId w:val="0"/>
        </w:numPr>
        <w:rPr>
          <w:rFonts w:hint="default"/>
          <w:lang w:val="vi-VN"/>
        </w:rPr>
      </w:pPr>
      <w:r>
        <w:rPr>
          <w:rFonts w:hint="default"/>
          <w:lang w:val="vi-VN"/>
        </w:rPr>
        <w:t>1. Tạo tiếp tập tin mới, dựa vào Task bên dưới, đặt tên là “Advanced Tracking</w:t>
      </w:r>
    </w:p>
    <w:p w14:paraId="1817AA56">
      <w:pPr>
        <w:numPr>
          <w:ilvl w:val="0"/>
          <w:numId w:val="0"/>
        </w:numPr>
        <w:rPr>
          <w:rFonts w:hint="default"/>
          <w:lang w:val="vi-VN"/>
        </w:rPr>
      </w:pPr>
      <w:r>
        <w:rPr>
          <w:rFonts w:hint="default"/>
          <w:lang w:val="vi-VN"/>
        </w:rPr>
        <w:t>B_Start.mpp”, để hoàn thành bài tập này.</w:t>
      </w:r>
    </w:p>
    <w:p w14:paraId="6458D9BA">
      <w:pPr>
        <w:numPr>
          <w:ilvl w:val="0"/>
          <w:numId w:val="0"/>
        </w:numPr>
        <w:rPr>
          <w:rFonts w:hint="default"/>
          <w:lang w:val="vi-VN"/>
        </w:rPr>
      </w:pPr>
      <w:r>
        <w:rPr>
          <w:rFonts w:hint="default"/>
          <w:lang w:val="vi-VN"/>
        </w:rPr>
        <w:t>Phiên bản này của kế hoạch bao gồm các giá trị đường cơ sở được cập nhật đã lưu</w:t>
      </w:r>
    </w:p>
    <w:p w14:paraId="7AD74B29">
      <w:pPr>
        <w:numPr>
          <w:ilvl w:val="0"/>
          <w:numId w:val="0"/>
        </w:numPr>
        <w:rPr>
          <w:rFonts w:hint="default"/>
          <w:lang w:val="vi-VN"/>
        </w:rPr>
      </w:pPr>
      <w:r>
        <w:rPr>
          <w:rFonts w:hint="default"/>
          <w:lang w:val="vi-VN"/>
        </w:rPr>
        <w:t>trước đó, cũng như các thực tế đầu tiên được báo cáo dựa trên các nhiệm vụ đầu tiên</w:t>
      </w:r>
    </w:p>
    <w:p w14:paraId="533BDE08">
      <w:pPr>
        <w:numPr>
          <w:ilvl w:val="0"/>
          <w:numId w:val="0"/>
        </w:numPr>
        <w:rPr>
          <w:rFonts w:hint="default"/>
          <w:lang w:val="vi-VN"/>
        </w:rPr>
      </w:pPr>
      <w:r>
        <w:rPr>
          <w:rFonts w:hint="default"/>
          <w:lang w:val="vi-VN"/>
        </w:rPr>
        <w:t>trong giai đoạn Sự tiếp nhận.</w:t>
      </w:r>
    </w:p>
    <w:p w14:paraId="2AAE243B">
      <w:pPr>
        <w:numPr>
          <w:ilvl w:val="0"/>
          <w:numId w:val="14"/>
        </w:numPr>
        <w:rPr>
          <w:rFonts w:hint="default"/>
          <w:lang w:val="vi-VN"/>
        </w:rPr>
      </w:pPr>
      <w:r>
        <w:rPr>
          <w:rFonts w:hint="default"/>
          <w:lang w:val="vi-VN"/>
        </w:rPr>
        <w:t>Trên tab “View”, trong nhóm “Task Views”, bấm “Task Usage”.</w:t>
      </w:r>
    </w:p>
    <w:p w14:paraId="5D1F136F">
      <w:pPr>
        <w:numPr>
          <w:ilvl w:val="0"/>
          <w:numId w:val="0"/>
        </w:numPr>
      </w:pPr>
      <w:r>
        <w:drawing>
          <wp:inline distT="0" distB="0" distL="114300" distR="114300">
            <wp:extent cx="5748655" cy="3237230"/>
            <wp:effectExtent l="0" t="0" r="12065" b="889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6"/>
                    <a:stretch>
                      <a:fillRect/>
                    </a:stretch>
                  </pic:blipFill>
                  <pic:spPr>
                    <a:xfrm>
                      <a:off x="0" y="0"/>
                      <a:ext cx="5748655" cy="3237230"/>
                    </a:xfrm>
                    <a:prstGeom prst="rect">
                      <a:avLst/>
                    </a:prstGeom>
                    <a:noFill/>
                    <a:ln>
                      <a:noFill/>
                    </a:ln>
                  </pic:spPr>
                </pic:pic>
              </a:graphicData>
            </a:graphic>
          </wp:inline>
        </w:drawing>
      </w:r>
    </w:p>
    <w:p w14:paraId="3A357DFF">
      <w:pPr>
        <w:numPr>
          <w:ilvl w:val="0"/>
          <w:numId w:val="0"/>
        </w:numPr>
        <w:rPr>
          <w:rFonts w:hint="default"/>
          <w:lang w:val="vi-VN"/>
        </w:rPr>
      </w:pPr>
      <w:r>
        <w:rPr>
          <w:rFonts w:hint="default"/>
          <w:lang w:val="vi-VN"/>
        </w:rPr>
        <w:t>3. Trong cột “Task Name”, nhấn tên của nhiệm vụ 18, Đánh giá tác phẩm gốc.</w:t>
      </w:r>
    </w:p>
    <w:p w14:paraId="2E1121FE">
      <w:pPr>
        <w:numPr>
          <w:ilvl w:val="0"/>
          <w:numId w:val="0"/>
        </w:numPr>
        <w:rPr>
          <w:rFonts w:hint="default"/>
          <w:lang w:val="vi-VN"/>
        </w:rPr>
      </w:pPr>
      <w:r>
        <w:rPr>
          <w:rFonts w:hint="default"/>
          <w:lang w:val="vi-VN"/>
        </w:rPr>
        <w:t>4. Trên tab “Task”, trong nhóm “Editing”, bấm “Scroll to Task”.</w:t>
      </w:r>
    </w:p>
    <w:p w14:paraId="0F54C4FE">
      <w:pPr>
        <w:numPr>
          <w:ilvl w:val="0"/>
          <w:numId w:val="0"/>
        </w:numPr>
        <w:rPr>
          <w:rFonts w:hint="default"/>
          <w:lang w:val="vi-VN"/>
        </w:rPr>
      </w:pPr>
      <w:r>
        <w:rPr>
          <w:rFonts w:hint="default"/>
          <w:lang w:val="vi-VN"/>
        </w:rPr>
        <w:t>Lưới phân đoạn thời gian ở bên phải của khung nhìn sẽ hiển thị công việc đã lên</w:t>
      </w:r>
    </w:p>
    <w:p w14:paraId="414ECB11">
      <w:pPr>
        <w:numPr>
          <w:ilvl w:val="0"/>
          <w:numId w:val="0"/>
        </w:numPr>
        <w:rPr>
          <w:rFonts w:hint="default"/>
          <w:lang w:val="vi-VN"/>
        </w:rPr>
      </w:pPr>
      <w:r>
        <w:rPr>
          <w:rFonts w:hint="default"/>
          <w:lang w:val="vi-VN"/>
        </w:rPr>
        <w:t>lịch đầu tiên cho nhiệm vụ.</w:t>
      </w:r>
    </w:p>
    <w:p w14:paraId="743817D8">
      <w:pPr>
        <w:numPr>
          <w:ilvl w:val="0"/>
          <w:numId w:val="0"/>
        </w:numPr>
        <w:rPr>
          <w:rFonts w:hint="default"/>
          <w:lang w:val="vi-VN"/>
        </w:rPr>
      </w:pPr>
      <w:r>
        <w:drawing>
          <wp:inline distT="0" distB="0" distL="114300" distR="114300">
            <wp:extent cx="5757545" cy="3237230"/>
            <wp:effectExtent l="0" t="0" r="3175" b="889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7"/>
                    <a:stretch>
                      <a:fillRect/>
                    </a:stretch>
                  </pic:blipFill>
                  <pic:spPr>
                    <a:xfrm>
                      <a:off x="0" y="0"/>
                      <a:ext cx="5757545" cy="3237230"/>
                    </a:xfrm>
                    <a:prstGeom prst="rect">
                      <a:avLst/>
                    </a:prstGeom>
                    <a:noFill/>
                    <a:ln>
                      <a:noFill/>
                    </a:ln>
                  </pic:spPr>
                </pic:pic>
              </a:graphicData>
            </a:graphic>
          </wp:inline>
        </w:drawing>
      </w:r>
    </w:p>
    <w:p w14:paraId="470409B1">
      <w:pPr>
        <w:numPr>
          <w:ilvl w:val="0"/>
          <w:numId w:val="0"/>
        </w:numPr>
        <w:rPr>
          <w:rFonts w:hint="default"/>
          <w:lang w:val="vi-VN"/>
        </w:rPr>
      </w:pPr>
      <w:r>
        <w:rPr>
          <w:rFonts w:hint="default"/>
          <w:lang w:val="vi-VN"/>
        </w:rPr>
        <w:t>Tiếp theo, bạn sẽ chuyển đổi bảng và các chi tiết được hiển thị trong khung nhìn.</w:t>
      </w:r>
    </w:p>
    <w:p w14:paraId="71FFB3B4">
      <w:pPr>
        <w:numPr>
          <w:ilvl w:val="0"/>
          <w:numId w:val="0"/>
        </w:numPr>
        <w:rPr>
          <w:rFonts w:hint="default"/>
          <w:lang w:val="vi-VN"/>
        </w:rPr>
      </w:pPr>
      <w:r>
        <w:rPr>
          <w:rFonts w:hint="default"/>
          <w:lang w:val="vi-VN"/>
        </w:rPr>
        <w:t>5. Trên tab “View”, trong nhóm dữ liệu “Data”, bấm “Tables” rồi bấm “Work”.</w:t>
      </w:r>
    </w:p>
    <w:p w14:paraId="2653E276">
      <w:pPr>
        <w:numPr>
          <w:ilvl w:val="0"/>
          <w:numId w:val="0"/>
        </w:numPr>
        <w:rPr>
          <w:rFonts w:hint="default"/>
          <w:lang w:val="vi-VN"/>
        </w:rPr>
      </w:pPr>
      <w:r>
        <w:rPr>
          <w:rFonts w:hint="default"/>
          <w:lang w:val="vi-VN"/>
        </w:rPr>
        <w:t>Bảng Work xuất hiện.</w:t>
      </w:r>
    </w:p>
    <w:p w14:paraId="02B89D19">
      <w:pPr>
        <w:numPr>
          <w:ilvl w:val="0"/>
          <w:numId w:val="0"/>
        </w:numPr>
      </w:pPr>
      <w:r>
        <w:drawing>
          <wp:inline distT="0" distB="0" distL="114300" distR="114300">
            <wp:extent cx="5757545" cy="3234690"/>
            <wp:effectExtent l="0" t="0" r="3175" b="1143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8"/>
                    <a:stretch>
                      <a:fillRect/>
                    </a:stretch>
                  </pic:blipFill>
                  <pic:spPr>
                    <a:xfrm>
                      <a:off x="0" y="0"/>
                      <a:ext cx="5757545" cy="3234690"/>
                    </a:xfrm>
                    <a:prstGeom prst="rect">
                      <a:avLst/>
                    </a:prstGeom>
                    <a:noFill/>
                    <a:ln>
                      <a:noFill/>
                    </a:ln>
                  </pic:spPr>
                </pic:pic>
              </a:graphicData>
            </a:graphic>
          </wp:inline>
        </w:drawing>
      </w:r>
    </w:p>
    <w:p w14:paraId="16890686">
      <w:pPr>
        <w:numPr>
          <w:ilvl w:val="0"/>
          <w:numId w:val="0"/>
        </w:numPr>
        <w:rPr>
          <w:rFonts w:hint="default"/>
          <w:lang w:val="vi-VN"/>
        </w:rPr>
      </w:pPr>
      <w:r>
        <w:rPr>
          <w:rFonts w:hint="default"/>
          <w:lang w:val="vi-VN"/>
        </w:rPr>
        <w:t>6. Trên tab định dạng “Format”, trong nhóm chi tiết “Details”, bấm công việc thực tế</w:t>
      </w:r>
    </w:p>
    <w:p w14:paraId="0566BA02">
      <w:pPr>
        <w:numPr>
          <w:ilvl w:val="0"/>
          <w:numId w:val="0"/>
        </w:numPr>
        <w:rPr>
          <w:rFonts w:hint="default"/>
          <w:lang w:val="vi-VN"/>
        </w:rPr>
      </w:pPr>
      <w:r>
        <w:rPr>
          <w:rFonts w:hint="default"/>
          <w:lang w:val="vi-VN"/>
        </w:rPr>
        <w:t>“Actual Work”.</w:t>
      </w:r>
    </w:p>
    <w:p w14:paraId="782F5504">
      <w:pPr>
        <w:numPr>
          <w:ilvl w:val="0"/>
          <w:numId w:val="0"/>
        </w:numPr>
      </w:pPr>
      <w:r>
        <w:drawing>
          <wp:inline distT="0" distB="0" distL="114300" distR="114300">
            <wp:extent cx="5757545" cy="3231515"/>
            <wp:effectExtent l="0" t="0" r="3175" b="14605"/>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9"/>
                    <a:stretch>
                      <a:fillRect/>
                    </a:stretch>
                  </pic:blipFill>
                  <pic:spPr>
                    <a:xfrm>
                      <a:off x="0" y="0"/>
                      <a:ext cx="5757545" cy="3231515"/>
                    </a:xfrm>
                    <a:prstGeom prst="rect">
                      <a:avLst/>
                    </a:prstGeom>
                    <a:noFill/>
                    <a:ln>
                      <a:noFill/>
                    </a:ln>
                  </pic:spPr>
                </pic:pic>
              </a:graphicData>
            </a:graphic>
          </wp:inline>
        </w:drawing>
      </w:r>
    </w:p>
    <w:p w14:paraId="5C570DDE">
      <w:pPr>
        <w:numPr>
          <w:ilvl w:val="0"/>
          <w:numId w:val="0"/>
        </w:numPr>
        <w:rPr>
          <w:rFonts w:hint="default"/>
          <w:lang w:val="vi-VN"/>
        </w:rPr>
      </w:pPr>
      <w:r>
        <w:rPr>
          <w:rFonts w:hint="default"/>
          <w:lang w:val="vi-VN"/>
        </w:rPr>
        <w:t>8. Trong cột “Actual” cho nhiệm vụ 18, Đánh giá tác phẩm gốc, nhập hoặc nhấn 92h,</w:t>
      </w:r>
    </w:p>
    <w:p w14:paraId="117ACCC8">
      <w:pPr>
        <w:numPr>
          <w:ilvl w:val="0"/>
          <w:numId w:val="0"/>
        </w:numPr>
        <w:rPr>
          <w:rFonts w:hint="default"/>
          <w:lang w:val="vi-VN"/>
        </w:rPr>
      </w:pPr>
      <w:r>
        <w:rPr>
          <w:rFonts w:hint="default"/>
          <w:lang w:val="vi-VN"/>
        </w:rPr>
        <w:t>rồi nhấn phím Enter.</w:t>
      </w:r>
    </w:p>
    <w:p w14:paraId="12E9B38F">
      <w:pPr>
        <w:numPr>
          <w:ilvl w:val="0"/>
          <w:numId w:val="0"/>
        </w:numPr>
      </w:pPr>
      <w:r>
        <w:drawing>
          <wp:inline distT="0" distB="0" distL="114300" distR="114300">
            <wp:extent cx="5757545" cy="3237230"/>
            <wp:effectExtent l="0" t="0" r="3175" b="889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30"/>
                    <a:stretch>
                      <a:fillRect/>
                    </a:stretch>
                  </pic:blipFill>
                  <pic:spPr>
                    <a:xfrm>
                      <a:off x="0" y="0"/>
                      <a:ext cx="5757545" cy="3237230"/>
                    </a:xfrm>
                    <a:prstGeom prst="rect">
                      <a:avLst/>
                    </a:prstGeom>
                    <a:noFill/>
                    <a:ln>
                      <a:noFill/>
                    </a:ln>
                  </pic:spPr>
                </pic:pic>
              </a:graphicData>
            </a:graphic>
          </wp:inline>
        </w:drawing>
      </w:r>
    </w:p>
    <w:p w14:paraId="4F32BCF5">
      <w:pPr>
        <w:numPr>
          <w:ilvl w:val="0"/>
          <w:numId w:val="0"/>
        </w:numPr>
        <w:rPr>
          <w:rFonts w:hint="default"/>
          <w:lang w:val="vi-VN"/>
        </w:rPr>
      </w:pPr>
      <w:r>
        <w:rPr>
          <w:rFonts w:hint="default"/>
          <w:lang w:val="vi-VN"/>
        </w:rPr>
        <w:t>9. Trong cột “Actual” cho nhiệm vụ 18 của Hany Morco (hiện chứa giá trị 46</w:t>
      </w:r>
    </w:p>
    <w:p w14:paraId="6F4D7900">
      <w:pPr>
        <w:numPr>
          <w:ilvl w:val="0"/>
          <w:numId w:val="0"/>
        </w:numPr>
        <w:rPr>
          <w:rFonts w:hint="default"/>
          <w:lang w:val="vi-VN"/>
        </w:rPr>
      </w:pPr>
      <w:r>
        <w:rPr>
          <w:rFonts w:hint="default"/>
          <w:lang w:val="vi-VN"/>
        </w:rPr>
        <w:t>giờ), nhập hoặc nhấn 62 giờ, rồi nhấn Enter.</w:t>
      </w:r>
    </w:p>
    <w:p w14:paraId="3AF734C0">
      <w:pPr>
        <w:numPr>
          <w:ilvl w:val="0"/>
          <w:numId w:val="0"/>
        </w:numPr>
      </w:pPr>
      <w:r>
        <w:drawing>
          <wp:inline distT="0" distB="0" distL="114300" distR="114300">
            <wp:extent cx="5757545" cy="3237230"/>
            <wp:effectExtent l="0" t="0" r="3175" b="889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31"/>
                    <a:stretch>
                      <a:fillRect/>
                    </a:stretch>
                  </pic:blipFill>
                  <pic:spPr>
                    <a:xfrm>
                      <a:off x="0" y="0"/>
                      <a:ext cx="5757545" cy="3237230"/>
                    </a:xfrm>
                    <a:prstGeom prst="rect">
                      <a:avLst/>
                    </a:prstGeom>
                    <a:noFill/>
                    <a:ln>
                      <a:noFill/>
                    </a:ln>
                  </pic:spPr>
                </pic:pic>
              </a:graphicData>
            </a:graphic>
          </wp:inline>
        </w:drawing>
      </w:r>
    </w:p>
    <w:p w14:paraId="34D28BD4">
      <w:pPr>
        <w:numPr>
          <w:ilvl w:val="0"/>
          <w:numId w:val="0"/>
        </w:numPr>
        <w:rPr>
          <w:rFonts w:hint="default"/>
          <w:lang w:val="vi-VN"/>
        </w:rPr>
      </w:pPr>
      <w:r>
        <w:rPr>
          <w:rFonts w:hint="default"/>
          <w:lang w:val="vi-VN"/>
        </w:rPr>
        <w:t>10. Kéo thanh phân chia dọc trở lại bên trái để xem thêm các giá trị theo phân đoạn thời gian được cập nhật cho nhiệm vụ.</w:t>
      </w:r>
    </w:p>
    <w:p w14:paraId="68F5AFA4">
      <w:r>
        <w:drawing>
          <wp:inline distT="0" distB="0" distL="114300" distR="114300">
            <wp:extent cx="5757545" cy="3237230"/>
            <wp:effectExtent l="0" t="0" r="3175" b="889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32"/>
                    <a:stretch>
                      <a:fillRect/>
                    </a:stretch>
                  </pic:blipFill>
                  <pic:spPr>
                    <a:xfrm>
                      <a:off x="0" y="0"/>
                      <a:ext cx="5757545" cy="3237230"/>
                    </a:xfrm>
                    <a:prstGeom prst="rect">
                      <a:avLst/>
                    </a:prstGeom>
                    <a:noFill/>
                    <a:ln>
                      <a:noFill/>
                    </a:ln>
                  </pic:spPr>
                </pic:pic>
              </a:graphicData>
            </a:graphic>
          </wp:inline>
        </w:drawing>
      </w:r>
    </w:p>
    <w:p w14:paraId="2CF18295">
      <w:pPr>
        <w:numPr>
          <w:ilvl w:val="0"/>
          <w:numId w:val="13"/>
        </w:numPr>
        <w:ind w:left="0" w:leftChars="0" w:firstLine="0" w:firstLineChars="0"/>
        <w:rPr>
          <w:rFonts w:hint="default"/>
          <w:lang w:val="en-US"/>
        </w:rPr>
      </w:pPr>
      <w:r>
        <w:rPr>
          <w:rFonts w:hint="default"/>
          <w:lang w:val="en-US"/>
        </w:rPr>
        <w:t>Đóng tập tin “Advanced Tracking C_Start.mpp”.</w:t>
      </w:r>
    </w:p>
    <w:p w14:paraId="595CEA63">
      <w:pPr>
        <w:numPr>
          <w:ilvl w:val="0"/>
          <w:numId w:val="0"/>
        </w:numPr>
        <w:ind w:leftChars="0"/>
        <w:rPr>
          <w:rFonts w:hint="default"/>
          <w:lang w:val="en-US"/>
        </w:rPr>
      </w:pPr>
      <w:r>
        <w:rPr>
          <w:rFonts w:hint="default"/>
          <w:lang w:val="vi-VN"/>
        </w:rPr>
        <w:t>III</w:t>
      </w:r>
      <w:r>
        <w:rPr>
          <w:rFonts w:hint="default"/>
          <w:lang w:val="en-US"/>
        </w:rPr>
        <w:t>. Theo dõi dựa trên giá trị công việc thực tế theo phân đoạn thời gian của</w:t>
      </w:r>
    </w:p>
    <w:p w14:paraId="183EB138">
      <w:pPr>
        <w:numPr>
          <w:ilvl w:val="0"/>
          <w:numId w:val="0"/>
        </w:numPr>
        <w:ind w:leftChars="0"/>
        <w:rPr>
          <w:rFonts w:hint="default"/>
          <w:lang w:val="en-US"/>
        </w:rPr>
      </w:pPr>
      <w:r>
        <w:rPr>
          <w:rFonts w:hint="default"/>
          <w:lang w:val="en-US"/>
        </w:rPr>
        <w:t>từng nhiệm vụ và phân công</w:t>
      </w:r>
    </w:p>
    <w:p w14:paraId="0D6FADC1">
      <w:pPr>
        <w:rPr>
          <w:rFonts w:hint="default"/>
          <w:lang w:val="en-US"/>
        </w:rPr>
      </w:pPr>
      <w:r>
        <w:rPr>
          <w:rFonts w:hint="default"/>
          <w:lang w:val="en-US"/>
        </w:rPr>
        <w:t>1. Tạo mới tập tin, đặt tên “Advanced Tracking C_Start.mpp”, dựa vào Task bên</w:t>
      </w:r>
    </w:p>
    <w:p w14:paraId="35481F7C">
      <w:pPr>
        <w:rPr>
          <w:rFonts w:hint="default"/>
          <w:lang w:val="en-US"/>
        </w:rPr>
      </w:pPr>
      <w:r>
        <w:rPr>
          <w:rFonts w:hint="default"/>
          <w:lang w:val="en-US"/>
        </w:rPr>
        <w:t>dưới để hoàn thành bài tập này.</w:t>
      </w:r>
    </w:p>
    <w:p w14:paraId="697C71F8">
      <w:pPr>
        <w:rPr>
          <w:rFonts w:hint="default"/>
          <w:lang w:val="en-US"/>
        </w:rPr>
      </w:pPr>
      <w:r>
        <w:rPr>
          <w:rFonts w:hint="default"/>
          <w:lang w:val="en-US"/>
        </w:rPr>
        <w:t>2. Nhấn mũi tên mở rộng/thu gọn bên cạnh nhiệm vụ 15, Sự tiếp nhận, để thu gọn giai</w:t>
      </w:r>
    </w:p>
    <w:p w14:paraId="3B0EFA0C">
      <w:pPr>
        <w:rPr>
          <w:rFonts w:hint="default"/>
          <w:lang w:val="en-US"/>
        </w:rPr>
      </w:pPr>
      <w:r>
        <w:rPr>
          <w:rFonts w:hint="default"/>
          <w:lang w:val="en-US"/>
        </w:rPr>
        <w:t>đoạn này của kế hoạch.</w:t>
      </w:r>
    </w:p>
    <w:p w14:paraId="4D3734EA">
      <w:pPr>
        <w:rPr>
          <w:rFonts w:hint="default"/>
          <w:lang w:val="en-US"/>
        </w:rPr>
      </w:pPr>
      <w:r>
        <w:rPr>
          <w:rFonts w:hint="default"/>
          <w:lang w:val="en-US"/>
        </w:rPr>
        <w:t>Giai đoạn này của công việc đã được hoàn thành.</w:t>
      </w:r>
    </w:p>
    <w:p w14:paraId="7067606F">
      <w:pPr>
        <w:rPr>
          <w:rFonts w:hint="default"/>
          <w:lang w:val="en-US"/>
        </w:rPr>
      </w:pPr>
      <w:r>
        <w:rPr>
          <w:rFonts w:hint="default"/>
          <w:lang w:val="en-US"/>
        </w:rPr>
        <w:t>3. Trên tab “View”, trong nhóm “Task Views”, bấm “Task Usage”.</w:t>
      </w:r>
    </w:p>
    <w:p w14:paraId="01FCA54E">
      <w:pPr>
        <w:rPr>
          <w:rFonts w:hint="default"/>
          <w:lang w:val="en-US"/>
        </w:rPr>
      </w:pPr>
      <w:r>
        <w:rPr>
          <w:rFonts w:hint="default"/>
          <w:lang w:val="en-US"/>
        </w:rPr>
        <w:t>4. Trong cột “Task Name”, bấm vào tên của nhiệm vụ 22, Sắp xếp bản thảo cho bản</w:t>
      </w:r>
    </w:p>
    <w:p w14:paraId="52987B13">
      <w:pPr>
        <w:rPr>
          <w:rFonts w:hint="default"/>
          <w:lang w:val="en-US"/>
        </w:rPr>
      </w:pPr>
      <w:r>
        <w:rPr>
          <w:rFonts w:hint="default"/>
          <w:lang w:val="en-US"/>
        </w:rPr>
        <w:t>sao, sau đó, trên tab “Task”, trong nhóm “Editing”, bấm “Scroll to Task”.</w:t>
      </w:r>
    </w:p>
    <w:p w14:paraId="3BBE710C">
      <w:r>
        <w:drawing>
          <wp:inline distT="0" distB="0" distL="114300" distR="114300">
            <wp:extent cx="5751830" cy="3237230"/>
            <wp:effectExtent l="0" t="0" r="8890" b="8890"/>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33"/>
                    <a:stretch>
                      <a:fillRect/>
                    </a:stretch>
                  </pic:blipFill>
                  <pic:spPr>
                    <a:xfrm>
                      <a:off x="0" y="0"/>
                      <a:ext cx="5751830" cy="3237230"/>
                    </a:xfrm>
                    <a:prstGeom prst="rect">
                      <a:avLst/>
                    </a:prstGeom>
                    <a:noFill/>
                    <a:ln>
                      <a:noFill/>
                    </a:ln>
                  </pic:spPr>
                </pic:pic>
              </a:graphicData>
            </a:graphic>
          </wp:inline>
        </w:drawing>
      </w:r>
    </w:p>
    <w:p w14:paraId="6BA4F27B">
      <w:pPr>
        <w:rPr>
          <w:rFonts w:hint="default"/>
          <w:lang w:val="en-US"/>
        </w:rPr>
      </w:pPr>
      <w:r>
        <w:rPr>
          <w:rFonts w:hint="default"/>
          <w:lang w:val="en-US"/>
        </w:rPr>
        <w:t>5. Trong lưới phân đoạn thời gian, hãy nhấn vào ô là giao điểm của cột Thứ Tư, ngày</w:t>
      </w:r>
    </w:p>
    <w:p w14:paraId="7C8D3E0B">
      <w:pPr>
        <w:rPr>
          <w:rFonts w:hint="default"/>
          <w:lang w:val="en-US"/>
        </w:rPr>
      </w:pPr>
      <w:r>
        <w:rPr>
          <w:rFonts w:hint="default"/>
          <w:lang w:val="en-US"/>
        </w:rPr>
        <w:t>27 tháng 5 và dòng công việc thực tế của nhiệm vụ 22. Dòng công việc thực tế nằm</w:t>
      </w:r>
    </w:p>
    <w:p w14:paraId="35550ED0">
      <w:pPr>
        <w:rPr>
          <w:rFonts w:hint="default"/>
          <w:lang w:val="en-US"/>
        </w:rPr>
      </w:pPr>
      <w:r>
        <w:rPr>
          <w:rFonts w:hint="default"/>
          <w:lang w:val="en-US"/>
        </w:rPr>
        <w:t>ngay bên dưới dòng công việc (chứa giá trị 12h).</w:t>
      </w:r>
    </w:p>
    <w:p w14:paraId="22C046A1">
      <w:r>
        <w:drawing>
          <wp:inline distT="0" distB="0" distL="114300" distR="114300">
            <wp:extent cx="5756910" cy="2339340"/>
            <wp:effectExtent l="0" t="0" r="3810" b="762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34"/>
                    <a:stretch>
                      <a:fillRect/>
                    </a:stretch>
                  </pic:blipFill>
                  <pic:spPr>
                    <a:xfrm>
                      <a:off x="0" y="0"/>
                      <a:ext cx="5756910" cy="2339340"/>
                    </a:xfrm>
                    <a:prstGeom prst="rect">
                      <a:avLst/>
                    </a:prstGeom>
                    <a:noFill/>
                    <a:ln>
                      <a:noFill/>
                    </a:ln>
                  </pic:spPr>
                </pic:pic>
              </a:graphicData>
            </a:graphic>
          </wp:inline>
        </w:drawing>
      </w:r>
    </w:p>
    <w:p w14:paraId="6CD58A00">
      <w:r>
        <w:drawing>
          <wp:inline distT="0" distB="0" distL="114300" distR="114300">
            <wp:extent cx="5742940" cy="3228340"/>
            <wp:effectExtent l="0" t="0" r="2540" b="254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5"/>
                    <a:stretch>
                      <a:fillRect/>
                    </a:stretch>
                  </pic:blipFill>
                  <pic:spPr>
                    <a:xfrm>
                      <a:off x="0" y="0"/>
                      <a:ext cx="5742940" cy="3228340"/>
                    </a:xfrm>
                    <a:prstGeom prst="rect">
                      <a:avLst/>
                    </a:prstGeom>
                    <a:noFill/>
                    <a:ln>
                      <a:noFill/>
                    </a:ln>
                  </pic:spPr>
                </pic:pic>
              </a:graphicData>
            </a:graphic>
          </wp:inline>
        </w:drawing>
      </w:r>
    </w:p>
    <w:p w14:paraId="51DAB948">
      <w:r>
        <w:rPr>
          <w:rFonts w:hint="default"/>
        </w:rPr>
        <w:t>7. Trong ô công việc thực tế thứ Năm, ngày 28 tháng 5, nhập 15h, rồi nhấn Tab.</w:t>
      </w:r>
    </w:p>
    <w:p w14:paraId="7436B0E6">
      <w:r>
        <w:drawing>
          <wp:inline distT="0" distB="0" distL="114300" distR="114300">
            <wp:extent cx="5757545" cy="3237230"/>
            <wp:effectExtent l="0" t="0" r="3175" b="889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6"/>
                    <a:stretch>
                      <a:fillRect/>
                    </a:stretch>
                  </pic:blipFill>
                  <pic:spPr>
                    <a:xfrm>
                      <a:off x="0" y="0"/>
                      <a:ext cx="5757545" cy="3237230"/>
                    </a:xfrm>
                    <a:prstGeom prst="rect">
                      <a:avLst/>
                    </a:prstGeom>
                    <a:noFill/>
                    <a:ln>
                      <a:noFill/>
                    </a:ln>
                  </pic:spPr>
                </pic:pic>
              </a:graphicData>
            </a:graphic>
          </wp:inline>
        </w:drawing>
      </w:r>
    </w:p>
    <w:p w14:paraId="53AF2966">
      <w:pPr>
        <w:rPr>
          <w:rFonts w:hint="default"/>
          <w:lang w:val="en-US"/>
        </w:rPr>
      </w:pPr>
      <w:r>
        <w:rPr>
          <w:rFonts w:hint="default"/>
          <w:lang w:val="en-US"/>
        </w:rPr>
        <w:t>8. Đối với nhiệm vụ 22, nhập các giá trị công việc thực tế sau cho những ngày được</w:t>
      </w:r>
    </w:p>
    <w:p w14:paraId="7309E045">
      <w:pPr>
        <w:rPr>
          <w:rFonts w:hint="default"/>
          <w:lang w:val="en-US"/>
        </w:rPr>
      </w:pPr>
      <w:r>
        <w:rPr>
          <w:rFonts w:hint="default"/>
          <w:lang w:val="en-US"/>
        </w:rPr>
        <w:t>liệt kê:</w:t>
      </w:r>
    </w:p>
    <w:p w14:paraId="2FF4FC06">
      <w:r>
        <w:drawing>
          <wp:inline distT="0" distB="0" distL="114300" distR="114300">
            <wp:extent cx="5757545" cy="3237230"/>
            <wp:effectExtent l="0" t="0" r="3175" b="889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7"/>
                    <a:stretch>
                      <a:fillRect/>
                    </a:stretch>
                  </pic:blipFill>
                  <pic:spPr>
                    <a:xfrm>
                      <a:off x="0" y="0"/>
                      <a:ext cx="5757545" cy="3237230"/>
                    </a:xfrm>
                    <a:prstGeom prst="rect">
                      <a:avLst/>
                    </a:prstGeom>
                    <a:noFill/>
                    <a:ln>
                      <a:noFill/>
                    </a:ln>
                  </pic:spPr>
                </pic:pic>
              </a:graphicData>
            </a:graphic>
          </wp:inline>
        </w:drawing>
      </w:r>
    </w:p>
    <w:p w14:paraId="6F5BA33A">
      <w:pPr>
        <w:rPr>
          <w:rFonts w:hint="default"/>
          <w:lang w:val="en-US"/>
        </w:rPr>
      </w:pPr>
      <w:r>
        <w:rPr>
          <w:rFonts w:hint="default"/>
          <w:lang w:val="en-US"/>
        </w:rPr>
        <w:t>9. Trên tab “View”, trong nhóm “Zoom”, trong hộp thang thời gian “Timescale”, bấm</w:t>
      </w:r>
    </w:p>
    <w:p w14:paraId="3F41CC54">
      <w:pPr>
        <w:rPr>
          <w:rFonts w:hint="default"/>
          <w:lang w:val="en-US"/>
        </w:rPr>
      </w:pPr>
      <w:r>
        <w:rPr>
          <w:rFonts w:hint="default"/>
          <w:lang w:val="en-US"/>
        </w:rPr>
        <w:t>“Weeks”.</w:t>
      </w:r>
    </w:p>
    <w:p w14:paraId="356004B0">
      <w:r>
        <w:drawing>
          <wp:inline distT="0" distB="0" distL="114300" distR="114300">
            <wp:extent cx="5751830" cy="3265170"/>
            <wp:effectExtent l="0" t="0" r="8890" b="1143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8"/>
                    <a:stretch>
                      <a:fillRect/>
                    </a:stretch>
                  </pic:blipFill>
                  <pic:spPr>
                    <a:xfrm>
                      <a:off x="0" y="0"/>
                      <a:ext cx="5751830" cy="3265170"/>
                    </a:xfrm>
                    <a:prstGeom prst="rect">
                      <a:avLst/>
                    </a:prstGeom>
                    <a:noFill/>
                    <a:ln>
                      <a:noFill/>
                    </a:ln>
                  </pic:spPr>
                </pic:pic>
              </a:graphicData>
            </a:graphic>
          </wp:inline>
        </w:drawing>
      </w:r>
    </w:p>
    <w:p w14:paraId="7EC315AD">
      <w:pPr>
        <w:rPr>
          <w:rFonts w:hint="default"/>
          <w:lang w:val="en-US"/>
        </w:rPr>
      </w:pPr>
      <w:r>
        <w:rPr>
          <w:rFonts w:hint="default"/>
          <w:lang w:val="en-US"/>
        </w:rPr>
        <w:t>10. Nhập các giá trị công việc thực tế sau vào lưới phân đoạn thời gian cho phân công</w:t>
      </w:r>
    </w:p>
    <w:p w14:paraId="24D4A69B">
      <w:pPr>
        <w:rPr>
          <w:rFonts w:hint="default"/>
          <w:lang w:val="en-US"/>
        </w:rPr>
      </w:pPr>
      <w:r>
        <w:rPr>
          <w:rFonts w:hint="default"/>
          <w:lang w:val="en-US"/>
        </w:rPr>
        <w:t>của các biên tập viên vào nhiệm vụ 23, Bản sao:</w:t>
      </w:r>
    </w:p>
    <w:p w14:paraId="00FC8EC5">
      <w:r>
        <w:drawing>
          <wp:inline distT="0" distB="0" distL="114300" distR="114300">
            <wp:extent cx="5745480" cy="1209040"/>
            <wp:effectExtent l="0" t="0" r="0" b="1016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39"/>
                    <a:stretch>
                      <a:fillRect/>
                    </a:stretch>
                  </pic:blipFill>
                  <pic:spPr>
                    <a:xfrm>
                      <a:off x="0" y="0"/>
                      <a:ext cx="5745480" cy="1209040"/>
                    </a:xfrm>
                    <a:prstGeom prst="rect">
                      <a:avLst/>
                    </a:prstGeom>
                    <a:noFill/>
                    <a:ln>
                      <a:noFill/>
                    </a:ln>
                  </pic:spPr>
                </pic:pic>
              </a:graphicData>
            </a:graphic>
          </wp:inline>
        </w:drawing>
      </w:r>
    </w:p>
    <w:p w14:paraId="348DC52F">
      <w:pPr>
        <w:numPr>
          <w:ilvl w:val="0"/>
          <w:numId w:val="0"/>
        </w:numPr>
        <w:ind w:leftChars="0"/>
        <w:rPr>
          <w:rFonts w:hint="default"/>
          <w:lang w:val="en-US"/>
        </w:rPr>
      </w:pPr>
      <w:r>
        <w:rPr>
          <w:rFonts w:hint="default"/>
          <w:lang w:val="vi-VN"/>
        </w:rPr>
        <w:t xml:space="preserve">IV. </w:t>
      </w:r>
      <w:r>
        <w:rPr>
          <w:rFonts w:hint="default"/>
          <w:lang w:val="en-US"/>
        </w:rPr>
        <w:t>Lập lại lịch công việc chưa hoàn thành</w:t>
      </w:r>
    </w:p>
    <w:p w14:paraId="6B04D466">
      <w:pPr>
        <w:rPr>
          <w:rFonts w:hint="default"/>
        </w:rPr>
      </w:pPr>
      <w:r>
        <w:rPr>
          <w:rFonts w:hint="default"/>
        </w:rPr>
        <w:t>1. Tạo mới tập tin, đặt tên là “Advanced Tracking D_Start.mpp”, dựa vào Task bên</w:t>
      </w:r>
    </w:p>
    <w:p w14:paraId="20269EB4">
      <w:pPr>
        <w:rPr>
          <w:rFonts w:hint="default"/>
        </w:rPr>
      </w:pPr>
      <w:r>
        <w:rPr>
          <w:rFonts w:hint="default"/>
        </w:rPr>
        <w:t>dưới để hoàn thành bài tập này.</w:t>
      </w:r>
    </w:p>
    <w:p w14:paraId="063CF55C">
      <w:pPr>
        <w:rPr>
          <w:rFonts w:hint="default"/>
        </w:rPr>
      </w:pPr>
      <w:r>
        <w:rPr>
          <w:rFonts w:hint="default"/>
        </w:rPr>
        <w:t>Kế hoạch hiện đang ở khung nhìn “Task Usage”. Tiếp theo, bạn sẽ chuyển sang</w:t>
      </w:r>
    </w:p>
    <w:p w14:paraId="6269E493">
      <w:pPr>
        <w:rPr>
          <w:rFonts w:hint="default"/>
        </w:rPr>
      </w:pPr>
      <w:r>
        <w:rPr>
          <w:rFonts w:hint="default"/>
        </w:rPr>
        <w:t>khung nhìn biểu đồ Gantt “Gantt Chart”.</w:t>
      </w:r>
    </w:p>
    <w:p w14:paraId="3D19389E">
      <w:pPr>
        <w:rPr>
          <w:rFonts w:hint="default"/>
        </w:rPr>
      </w:pPr>
      <w:r>
        <w:rPr>
          <w:rFonts w:hint="default"/>
        </w:rPr>
        <w:t>2. Trên tab “View”, trong nhóm “Task Views”, bấm vào mũi tên xuống bên dưới nút</w:t>
      </w:r>
    </w:p>
    <w:p w14:paraId="2F2FB064">
      <w:pPr>
        <w:rPr>
          <w:rFonts w:hint="default"/>
        </w:rPr>
      </w:pPr>
      <w:r>
        <w:rPr>
          <w:rFonts w:hint="default"/>
        </w:rPr>
        <w:t>“Gantt Chart”, rồi bấm “Gantt Chart”.</w:t>
      </w:r>
    </w:p>
    <w:p w14:paraId="26008FC9">
      <w:pPr>
        <w:rPr>
          <w:rFonts w:hint="default"/>
        </w:rPr>
      </w:pPr>
      <w:r>
        <w:rPr>
          <w:rFonts w:hint="default"/>
        </w:rPr>
        <w:t>3. Cuộn khung nhìn biểu đồ Gantt lên sao cho Đánh giá các trang lần thứ nhất (nhiệm</w:t>
      </w:r>
    </w:p>
    <w:p w14:paraId="4A097CC3">
      <w:pPr>
        <w:rPr>
          <w:rFonts w:hint="default"/>
        </w:rPr>
      </w:pPr>
      <w:r>
        <w:rPr>
          <w:rFonts w:hint="default"/>
        </w:rPr>
        <w:t>vụ 30) xuất hiện gần đầu khung nhìn.</w:t>
      </w:r>
    </w:p>
    <w:p w14:paraId="6867E54E">
      <w:pPr>
        <w:rPr>
          <w:rFonts w:hint="default"/>
        </w:rPr>
      </w:pPr>
      <w:r>
        <w:rPr>
          <w:rFonts w:hint="default"/>
        </w:rPr>
        <w:t>4. Trong cột “Task Name”, hãy bấm vào tên của nhiệm vụ 31, Hiệu đính và lập chỉ</w:t>
      </w:r>
    </w:p>
    <w:p w14:paraId="6587DAA8">
      <w:pPr>
        <w:rPr>
          <w:rFonts w:hint="default"/>
          <w:lang w:val="vi-VN"/>
        </w:rPr>
      </w:pPr>
      <w:r>
        <w:rPr>
          <w:rFonts w:hint="default"/>
        </w:rPr>
        <w:t>mục.</w:t>
      </w:r>
    </w:p>
    <w:p w14:paraId="5D9ACD2D">
      <w:r>
        <w:drawing>
          <wp:inline distT="0" distB="0" distL="114300" distR="114300">
            <wp:extent cx="5751830" cy="3205480"/>
            <wp:effectExtent l="0" t="0" r="1270" b="1397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40"/>
                    <a:stretch>
                      <a:fillRect/>
                    </a:stretch>
                  </pic:blipFill>
                  <pic:spPr>
                    <a:xfrm>
                      <a:off x="0" y="0"/>
                      <a:ext cx="5751830" cy="3205480"/>
                    </a:xfrm>
                    <a:prstGeom prst="rect">
                      <a:avLst/>
                    </a:prstGeom>
                    <a:noFill/>
                    <a:ln>
                      <a:noFill/>
                    </a:ln>
                  </pic:spPr>
                </pic:pic>
              </a:graphicData>
            </a:graphic>
          </wp:inline>
        </w:drawing>
      </w:r>
    </w:p>
    <w:p w14:paraId="48525A3E">
      <w:pPr>
        <w:rPr>
          <w:rFonts w:hint="default"/>
        </w:rPr>
      </w:pPr>
      <w:r>
        <w:rPr>
          <w:rFonts w:hint="default"/>
        </w:rPr>
        <w:t>5. Trên tab “Project”, trong nhóm trạng thái “Status”, bấm cập nhật dự án “Update</w:t>
      </w:r>
    </w:p>
    <w:p w14:paraId="25C8277E">
      <w:pPr>
        <w:rPr>
          <w:rFonts w:hint="default"/>
        </w:rPr>
      </w:pPr>
      <w:r>
        <w:rPr>
          <w:rFonts w:hint="default"/>
        </w:rPr>
        <w:t>Project”.</w:t>
      </w:r>
    </w:p>
    <w:p w14:paraId="1DA8376A">
      <w:pPr>
        <w:rPr>
          <w:rFonts w:hint="default"/>
        </w:rPr>
      </w:pPr>
      <w:r>
        <w:rPr>
          <w:rFonts w:hint="default"/>
        </w:rPr>
        <w:t>Hộp thoại cập nhật dự án xuất hiện.</w:t>
      </w:r>
    </w:p>
    <w:p w14:paraId="1DAB7718">
      <w:pPr>
        <w:rPr>
          <w:rFonts w:hint="default"/>
        </w:rPr>
      </w:pPr>
      <w:r>
        <w:rPr>
          <w:rFonts w:hint="default"/>
        </w:rPr>
        <w:t>6. Chọn tùy chọn “Reschedule uncompleted work to start after” (lập lại lịch trình</w:t>
      </w:r>
    </w:p>
    <w:p w14:paraId="1B84E6CD">
      <w:pPr>
        <w:rPr>
          <w:rFonts w:hint="default"/>
        </w:rPr>
      </w:pPr>
      <w:r>
        <w:rPr>
          <w:rFonts w:hint="default"/>
        </w:rPr>
        <w:t>công việc chưa hoàn thành để bắt đầu sau) và trong hộp văn bản, nhập hoặc chọn</w:t>
      </w:r>
    </w:p>
    <w:p w14:paraId="1A67B10D">
      <w:pPr>
        <w:rPr>
          <w:rFonts w:hint="default"/>
        </w:rPr>
      </w:pPr>
      <w:r>
        <w:rPr>
          <w:rFonts w:hint="default"/>
        </w:rPr>
        <w:t>04/08/2015.</w:t>
      </w:r>
    </w:p>
    <w:p w14:paraId="483B675A">
      <w:r>
        <w:drawing>
          <wp:inline distT="0" distB="0" distL="114300" distR="114300">
            <wp:extent cx="5755005" cy="4102735"/>
            <wp:effectExtent l="0" t="0" r="17145" b="12065"/>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1"/>
                    <a:stretch>
                      <a:fillRect/>
                    </a:stretch>
                  </pic:blipFill>
                  <pic:spPr>
                    <a:xfrm>
                      <a:off x="0" y="0"/>
                      <a:ext cx="5755005" cy="4102735"/>
                    </a:xfrm>
                    <a:prstGeom prst="rect">
                      <a:avLst/>
                    </a:prstGeom>
                    <a:noFill/>
                    <a:ln>
                      <a:noFill/>
                    </a:ln>
                  </pic:spPr>
                </pic:pic>
              </a:graphicData>
            </a:graphic>
          </wp:inline>
        </w:drawing>
      </w:r>
    </w:p>
    <w:p w14:paraId="76B80610">
      <w:pPr>
        <w:rPr>
          <w:rFonts w:hint="default"/>
        </w:rPr>
      </w:pPr>
    </w:p>
    <w:p w14:paraId="24A1DE68">
      <w:pPr>
        <w:numPr>
          <w:ilvl w:val="0"/>
          <w:numId w:val="15"/>
        </w:numPr>
        <w:rPr>
          <w:rFonts w:hint="default"/>
          <w:lang w:val="vi-VN"/>
        </w:rPr>
      </w:pPr>
      <w:r>
        <w:rPr>
          <w:rFonts w:hint="default"/>
          <w:lang w:val="vi-VN"/>
        </w:rPr>
        <w:t>Nhấn OK để đóng hộp thoại “Update Project”.</w:t>
      </w:r>
    </w:p>
    <w:p w14:paraId="006DE9E9">
      <w:pPr>
        <w:numPr>
          <w:ilvl w:val="0"/>
          <w:numId w:val="0"/>
        </w:numPr>
        <w:rPr>
          <w:rFonts w:hint="default"/>
          <w:lang w:val="vi-VN"/>
        </w:rPr>
      </w:pPr>
      <w:r>
        <w:rPr>
          <w:rFonts w:hint="default"/>
          <w:lang w:val="vi-VN"/>
        </w:rPr>
        <w:t>Dự án tách nhiệm vụ 31 sao cho phần chưa hoàn thành của nhiệm vụ được trì hoãn</w:t>
      </w:r>
    </w:p>
    <w:p w14:paraId="05855B55">
      <w:pPr>
        <w:numPr>
          <w:ilvl w:val="0"/>
          <w:numId w:val="0"/>
        </w:numPr>
        <w:rPr>
          <w:rFonts w:hint="default"/>
          <w:lang w:val="vi-VN"/>
        </w:rPr>
      </w:pPr>
      <w:r>
        <w:rPr>
          <w:rFonts w:hint="default"/>
          <w:lang w:val="vi-VN"/>
        </w:rPr>
        <w:t>cho đến thứ Tư.</w:t>
      </w:r>
    </w:p>
    <w:p w14:paraId="52EA509A">
      <w:pPr>
        <w:numPr>
          <w:ilvl w:val="0"/>
          <w:numId w:val="0"/>
        </w:numPr>
      </w:pPr>
      <w:r>
        <w:drawing>
          <wp:inline distT="0" distB="0" distL="114300" distR="114300">
            <wp:extent cx="5742940" cy="1750060"/>
            <wp:effectExtent l="0" t="0" r="10160" b="254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42"/>
                    <a:stretch>
                      <a:fillRect/>
                    </a:stretch>
                  </pic:blipFill>
                  <pic:spPr>
                    <a:xfrm>
                      <a:off x="0" y="0"/>
                      <a:ext cx="5742940" cy="1750060"/>
                    </a:xfrm>
                    <a:prstGeom prst="rect">
                      <a:avLst/>
                    </a:prstGeom>
                    <a:noFill/>
                    <a:ln>
                      <a:noFill/>
                    </a:ln>
                  </pic:spPr>
                </pic:pic>
              </a:graphicData>
            </a:graphic>
          </wp:inline>
        </w:drawing>
      </w:r>
    </w:p>
    <w:p w14:paraId="65E73A1D">
      <w:pPr>
        <w:numPr>
          <w:ilvl w:val="0"/>
          <w:numId w:val="0"/>
        </w:numPr>
      </w:pPr>
    </w:p>
    <w:p w14:paraId="2F4F6AF6">
      <w:pPr>
        <w:numPr>
          <w:ilvl w:val="0"/>
          <w:numId w:val="0"/>
        </w:numPr>
        <w:rPr>
          <w:rFonts w:hint="default"/>
          <w:lang w:val="vi-VN"/>
        </w:rPr>
      </w:pPr>
      <w:r>
        <w:rPr>
          <w:rFonts w:hint="default"/>
          <w:lang w:val="vi-VN"/>
        </w:rPr>
        <w:t>III. Quản lý giá trị thu được</w:t>
      </w:r>
    </w:p>
    <w:p w14:paraId="1AB27F21">
      <w:pPr>
        <w:numPr>
          <w:ilvl w:val="0"/>
          <w:numId w:val="0"/>
        </w:numPr>
        <w:rPr>
          <w:rFonts w:hint="default"/>
          <w:lang w:val="vi-VN"/>
        </w:rPr>
      </w:pPr>
      <w:r>
        <w:rPr>
          <w:rFonts w:hint="default"/>
          <w:lang w:val="vi-VN"/>
        </w:rPr>
        <w:t>1. Tạo ra kế hoạch dự án</w:t>
      </w:r>
    </w:p>
    <w:p w14:paraId="206193FD">
      <w:pPr>
        <w:numPr>
          <w:ilvl w:val="0"/>
          <w:numId w:val="0"/>
        </w:numPr>
        <w:rPr>
          <w:rFonts w:hint="default"/>
          <w:lang w:val="vi-VN"/>
        </w:rPr>
      </w:pPr>
      <w:r>
        <w:rPr>
          <w:rFonts w:hint="default"/>
          <w:lang w:val="vi-VN"/>
        </w:rPr>
        <w:t>- Tạo một dự án mới có tên MSSV_lab4.mpp và thiết lập ngày bắt đầu dự án</w:t>
      </w:r>
    </w:p>
    <w:p w14:paraId="3EA82A8D">
      <w:pPr>
        <w:numPr>
          <w:ilvl w:val="0"/>
          <w:numId w:val="0"/>
        </w:numPr>
        <w:rPr>
          <w:rFonts w:hint="default"/>
          <w:lang w:val="vi-VN"/>
        </w:rPr>
      </w:pPr>
      <w:r>
        <w:rPr>
          <w:rFonts w:hint="default"/>
          <w:lang w:val="vi-VN"/>
        </w:rPr>
        <w:t>- Xây dựng danh sách các nhiệm vụ:</w:t>
      </w:r>
    </w:p>
    <w:p w14:paraId="16FC61FE">
      <w:pPr>
        <w:numPr>
          <w:ilvl w:val="0"/>
          <w:numId w:val="0"/>
        </w:numPr>
        <w:rPr>
          <w:rFonts w:hint="default"/>
          <w:lang w:val="vi-VN"/>
        </w:rPr>
      </w:pPr>
      <w:r>
        <w:rPr>
          <w:rFonts w:hint="default"/>
          <w:lang w:val="vi-VN"/>
        </w:rPr>
        <w:t>o Nhập tên, khoảng thời gian thực hiện, ngày bắt đầu và ngày kết thúc cho</w:t>
      </w:r>
    </w:p>
    <w:p w14:paraId="125B7A8A">
      <w:pPr>
        <w:numPr>
          <w:ilvl w:val="0"/>
          <w:numId w:val="0"/>
        </w:numPr>
        <w:rPr>
          <w:rFonts w:hint="default"/>
          <w:lang w:val="vi-VN"/>
        </w:rPr>
      </w:pPr>
      <w:r>
        <w:rPr>
          <w:rFonts w:hint="default"/>
          <w:lang w:val="vi-VN"/>
        </w:rPr>
        <w:t>từng nhiệm vụ Thiết kế giao diện và Thiết kế cơ sở dữ liệu.</w:t>
      </w:r>
    </w:p>
    <w:p w14:paraId="056403F8">
      <w:pPr>
        <w:numPr>
          <w:ilvl w:val="0"/>
          <w:numId w:val="0"/>
        </w:numPr>
        <w:rPr>
          <w:rFonts w:hint="default"/>
          <w:lang w:val="vi-VN"/>
        </w:rPr>
      </w:pPr>
      <w:r>
        <w:rPr>
          <w:rFonts w:hint="default"/>
          <w:lang w:val="vi-VN"/>
        </w:rPr>
        <w:t>o Tạo nhiệm vụ tóm tắt Thiết kế hệ thống cho một danh sách các nhiệm vụ</w:t>
      </w:r>
    </w:p>
    <w:p w14:paraId="391363DA">
      <w:pPr>
        <w:numPr>
          <w:ilvl w:val="0"/>
          <w:numId w:val="0"/>
        </w:numPr>
        <w:rPr>
          <w:rFonts w:hint="default"/>
          <w:lang w:val="vi-VN"/>
        </w:rPr>
      </w:pPr>
      <w:r>
        <w:rPr>
          <w:rFonts w:hint="default"/>
          <w:lang w:val="vi-VN"/>
        </w:rPr>
        <w:t>vữa tạo ra ở trên.</w:t>
      </w:r>
    </w:p>
    <w:p w14:paraId="695BADAD">
      <w:pPr>
        <w:numPr>
          <w:ilvl w:val="0"/>
          <w:numId w:val="0"/>
        </w:numPr>
        <w:rPr>
          <w:rFonts w:hint="default"/>
          <w:lang w:val="vi-VN"/>
        </w:rPr>
      </w:pPr>
      <w:r>
        <w:rPr>
          <w:rFonts w:hint="default"/>
          <w:lang w:val="vi-VN"/>
        </w:rPr>
        <w:t>o Tạo công việc tóm tắt cho dự án.</w:t>
      </w:r>
    </w:p>
    <w:p w14:paraId="3B6444D4">
      <w:pPr>
        <w:numPr>
          <w:ilvl w:val="0"/>
          <w:numId w:val="0"/>
        </w:numPr>
        <w:rPr>
          <w:rFonts w:hint="default"/>
          <w:lang w:val="vi-VN"/>
        </w:rPr>
      </w:pPr>
      <w:r>
        <w:rPr>
          <w:rFonts w:hint="default"/>
          <w:lang w:val="vi-VN"/>
        </w:rPr>
        <w:t>Kết quả tương tự như bảng sau.</w:t>
      </w:r>
    </w:p>
    <w:p w14:paraId="304B8B7A">
      <w:pPr>
        <w:numPr>
          <w:ilvl w:val="0"/>
          <w:numId w:val="0"/>
        </w:numPr>
        <w:rPr>
          <w:rFonts w:hint="default"/>
          <w:lang w:val="vi-VN"/>
        </w:rPr>
      </w:pPr>
      <w:r>
        <w:drawing>
          <wp:inline distT="0" distB="0" distL="114300" distR="114300">
            <wp:extent cx="5749925" cy="2486025"/>
            <wp:effectExtent l="0" t="0" r="3175" b="9525"/>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43"/>
                    <a:stretch>
                      <a:fillRect/>
                    </a:stretch>
                  </pic:blipFill>
                  <pic:spPr>
                    <a:xfrm>
                      <a:off x="0" y="0"/>
                      <a:ext cx="5749925" cy="2486025"/>
                    </a:xfrm>
                    <a:prstGeom prst="rect">
                      <a:avLst/>
                    </a:prstGeom>
                    <a:noFill/>
                    <a:ln>
                      <a:noFill/>
                    </a:ln>
                  </pic:spPr>
                </pic:pic>
              </a:graphicData>
            </a:graphic>
          </wp:inline>
        </w:drawing>
      </w:r>
    </w:p>
    <w:p w14:paraId="2B4B09DD">
      <w:pPr>
        <w:rPr>
          <w:rFonts w:hint="default"/>
        </w:rPr>
      </w:pPr>
      <w:r>
        <w:rPr>
          <w:rFonts w:hint="default"/>
        </w:rPr>
        <w:t>- Thiết lập nguồn nhân lực cho dự án theo bảng như sau.</w:t>
      </w:r>
    </w:p>
    <w:p w14:paraId="4C47A3A8">
      <w:r>
        <w:drawing>
          <wp:inline distT="0" distB="0" distL="114300" distR="114300">
            <wp:extent cx="5756910" cy="1289050"/>
            <wp:effectExtent l="0" t="0" r="15240" b="635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44"/>
                    <a:stretch>
                      <a:fillRect/>
                    </a:stretch>
                  </pic:blipFill>
                  <pic:spPr>
                    <a:xfrm>
                      <a:off x="0" y="0"/>
                      <a:ext cx="5756910" cy="1289050"/>
                    </a:xfrm>
                    <a:prstGeom prst="rect">
                      <a:avLst/>
                    </a:prstGeom>
                    <a:noFill/>
                    <a:ln>
                      <a:noFill/>
                    </a:ln>
                  </pic:spPr>
                </pic:pic>
              </a:graphicData>
            </a:graphic>
          </wp:inline>
        </w:drawing>
      </w:r>
    </w:p>
    <w:p w14:paraId="7575BE1B">
      <w:pPr>
        <w:rPr>
          <w:rFonts w:hint="default"/>
        </w:rPr>
      </w:pPr>
      <w:r>
        <w:rPr>
          <w:rFonts w:hint="default"/>
        </w:rPr>
        <w:t>- Phân nguồn nhân lực cho các nhiệm vụ như sau:</w:t>
      </w:r>
    </w:p>
    <w:p w14:paraId="5FA71617">
      <w:pPr>
        <w:rPr>
          <w:rFonts w:hint="default"/>
        </w:rPr>
      </w:pPr>
      <w:r>
        <w:rPr>
          <w:rFonts w:hint="default"/>
        </w:rPr>
        <w:t>o Nguyễn Hoàng Minh sẽ làm nhiệm vụ thiết kế giao diện người dùng.</w:t>
      </w:r>
    </w:p>
    <w:p w14:paraId="57E8815E">
      <w:pPr>
        <w:rPr>
          <w:rFonts w:hint="default"/>
        </w:rPr>
      </w:pPr>
      <w:r>
        <w:rPr>
          <w:rFonts w:hint="default"/>
        </w:rPr>
        <w:t>o Phạm Thái Ngân sẽ làm nhiệm vụ thiết kế cơ sở dữ liệu.</w:t>
      </w:r>
    </w:p>
    <w:p w14:paraId="423D9806">
      <w:pPr>
        <w:rPr>
          <w:rFonts w:hint="default"/>
        </w:rPr>
      </w:pPr>
      <w:r>
        <w:rPr>
          <w:rFonts w:hint="default"/>
        </w:rPr>
        <w:t>o Minh và Ngân làm 8 giờ mỗi ngày từ thứ Hai đến thứ Sáu và nghỉ cuối</w:t>
      </w:r>
    </w:p>
    <w:p w14:paraId="5E328779">
      <w:pPr>
        <w:rPr>
          <w:rFonts w:hint="default"/>
        </w:rPr>
      </w:pPr>
      <w:r>
        <w:rPr>
          <w:rFonts w:hint="default"/>
        </w:rPr>
        <w:t>tuần (thứ Bảy, Chủ Nhật).</w:t>
      </w:r>
    </w:p>
    <w:p w14:paraId="5B9982A2">
      <w:pPr>
        <w:rPr>
          <w:rFonts w:hint="default"/>
        </w:rPr>
      </w:pPr>
      <w:r>
        <w:rPr>
          <w:rFonts w:hint="default"/>
        </w:rPr>
        <w:t>2. Thiết lập đường cơ sở cho dự án</w:t>
      </w:r>
    </w:p>
    <w:p w14:paraId="2764D555">
      <w:pPr>
        <w:rPr>
          <w:rFonts w:hint="default"/>
        </w:rPr>
      </w:pPr>
      <w:r>
        <w:rPr>
          <w:rFonts w:hint="default"/>
        </w:rPr>
        <w:t>Hãy thiết lập đường cơ sở cho dự án. Kết quả, thông tin dự án trong bảng “Variance”</w:t>
      </w:r>
    </w:p>
    <w:p w14:paraId="28CB2449">
      <w:pPr>
        <w:rPr>
          <w:rFonts w:hint="default"/>
        </w:rPr>
      </w:pPr>
      <w:r>
        <w:rPr>
          <w:rFonts w:hint="default"/>
        </w:rPr>
        <w:t>– khi xem – có dạng như sau.</w:t>
      </w:r>
    </w:p>
    <w:p w14:paraId="6B0569E8">
      <w:r>
        <w:drawing>
          <wp:inline distT="0" distB="0" distL="114300" distR="114300">
            <wp:extent cx="5751830" cy="3237230"/>
            <wp:effectExtent l="0" t="0" r="1270" b="127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45"/>
                    <a:stretch>
                      <a:fillRect/>
                    </a:stretch>
                  </pic:blipFill>
                  <pic:spPr>
                    <a:xfrm>
                      <a:off x="0" y="0"/>
                      <a:ext cx="5751830" cy="3237230"/>
                    </a:xfrm>
                    <a:prstGeom prst="rect">
                      <a:avLst/>
                    </a:prstGeom>
                    <a:noFill/>
                    <a:ln>
                      <a:noFill/>
                    </a:ln>
                  </pic:spPr>
                </pic:pic>
              </a:graphicData>
            </a:graphic>
          </wp:inline>
        </w:drawing>
      </w:r>
    </w:p>
    <w:p w14:paraId="2B328184">
      <w:pPr>
        <w:rPr>
          <w:rFonts w:hint="default"/>
        </w:rPr>
      </w:pPr>
      <w:r>
        <w:rPr>
          <w:rFonts w:hint="default"/>
        </w:rPr>
        <w:t>Vì chưa có thay đổi nào đối với công việc đã lên lịch được thực hiện, các giá trị</w:t>
      </w:r>
    </w:p>
    <w:p w14:paraId="3F879371">
      <w:pPr>
        <w:rPr>
          <w:rFonts w:hint="default"/>
        </w:rPr>
      </w:pPr>
      <w:r>
        <w:rPr>
          <w:rFonts w:hint="default"/>
        </w:rPr>
        <w:t>trong trường bắt đầu (Start) và bắt đầu của đường cơ sở (Baseline Start) giống nhau, các</w:t>
      </w:r>
    </w:p>
    <w:p w14:paraId="77122763">
      <w:pPr>
        <w:rPr>
          <w:rFonts w:hint="default"/>
        </w:rPr>
      </w:pPr>
      <w:r>
        <w:rPr>
          <w:rFonts w:hint="default"/>
        </w:rPr>
        <w:t>giá trị trong trường kết thúc (Finish) và kết thúc của đường cơ sở (Baseline Finish) cũng</w:t>
      </w:r>
    </w:p>
    <w:p w14:paraId="45CEC35B">
      <w:r>
        <w:rPr>
          <w:rFonts w:hint="default"/>
        </w:rPr>
        <w:t>giống nhau.</w:t>
      </w:r>
    </w:p>
    <w:p w14:paraId="1624B83A">
      <w:pPr>
        <w:rPr>
          <w:rFonts w:hint="default"/>
        </w:rPr>
      </w:pPr>
      <w:r>
        <w:rPr>
          <w:rFonts w:hint="default"/>
        </w:rPr>
        <w:t>3. Cập nhật kế hoạch dự án</w:t>
      </w:r>
    </w:p>
    <w:p w14:paraId="5A5B3B91">
      <w:pPr>
        <w:rPr>
          <w:rFonts w:hint="default"/>
        </w:rPr>
      </w:pPr>
      <w:r>
        <w:rPr>
          <w:rFonts w:hint="default"/>
        </w:rPr>
        <w:t>Minh và Ngân đã bắt tay vào thực hiện nhiệm vụ của mình và làm được 5 ngày.</w:t>
      </w:r>
    </w:p>
    <w:p w14:paraId="1ADBE016">
      <w:pPr>
        <w:rPr>
          <w:rFonts w:hint="default"/>
        </w:rPr>
      </w:pPr>
      <w:r>
        <w:rPr>
          <w:rFonts w:hint="default"/>
        </w:rPr>
        <w:t>Thông tin công việc thực tế của họ như sau:</w:t>
      </w:r>
    </w:p>
    <w:p w14:paraId="001230A9">
      <w:r>
        <w:drawing>
          <wp:inline distT="0" distB="0" distL="114300" distR="114300">
            <wp:extent cx="5754370" cy="1106805"/>
            <wp:effectExtent l="0" t="0" r="17780" b="171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6"/>
                    <a:stretch>
                      <a:fillRect/>
                    </a:stretch>
                  </pic:blipFill>
                  <pic:spPr>
                    <a:xfrm>
                      <a:off x="0" y="0"/>
                      <a:ext cx="5754370" cy="1106805"/>
                    </a:xfrm>
                    <a:prstGeom prst="rect">
                      <a:avLst/>
                    </a:prstGeom>
                    <a:noFill/>
                    <a:ln>
                      <a:noFill/>
                    </a:ln>
                  </pic:spPr>
                </pic:pic>
              </a:graphicData>
            </a:graphic>
          </wp:inline>
        </w:drawing>
      </w:r>
    </w:p>
    <w:p w14:paraId="157139A1">
      <w:pPr>
        <w:rPr>
          <w:rFonts w:hint="default"/>
        </w:rPr>
      </w:pPr>
      <w:r>
        <w:rPr>
          <w:rFonts w:hint="default"/>
        </w:rPr>
        <w:t>4. Đặt ngày báo cáo trạng thái dự án</w:t>
      </w:r>
    </w:p>
    <w:p w14:paraId="499D0263">
      <w:pPr>
        <w:rPr>
          <w:rFonts w:hint="default"/>
        </w:rPr>
      </w:pPr>
      <w:r>
        <w:rPr>
          <w:rFonts w:hint="default"/>
        </w:rPr>
        <w:t>Ngày báo cáo trạng thái dự án (gọi là ngày trạng thái) có thể là ngày hiện tại, một</w:t>
      </w:r>
    </w:p>
    <w:p w14:paraId="628BCA94">
      <w:pPr>
        <w:rPr>
          <w:rFonts w:hint="default"/>
        </w:rPr>
      </w:pPr>
      <w:r>
        <w:rPr>
          <w:rFonts w:hint="default"/>
        </w:rPr>
        <w:t>ngày trong quá khứ hoặc một ngày trong tương lai. Đặt ngày báo cáo trạng thái dự án là</w:t>
      </w:r>
    </w:p>
    <w:p w14:paraId="326FD9E2">
      <w:pPr>
        <w:rPr>
          <w:rFonts w:hint="default"/>
        </w:rPr>
      </w:pPr>
      <w:r>
        <w:rPr>
          <w:rFonts w:hint="default"/>
        </w:rPr>
        <w:t>ngày bạn cập nhật tiến độ dự án lần cuối luôn là cách tốt nhất.</w:t>
      </w:r>
    </w:p>
    <w:p w14:paraId="11C63F7B">
      <w:pPr>
        <w:rPr>
          <w:rFonts w:hint="default"/>
        </w:rPr>
      </w:pPr>
      <w:r>
        <w:rPr>
          <w:rFonts w:hint="default"/>
        </w:rPr>
        <w:t>Các bước đặt ngày báo cáo trạng thái dự án:</w:t>
      </w:r>
    </w:p>
    <w:p w14:paraId="3AFBA5FB">
      <w:pPr>
        <w:rPr>
          <w:rFonts w:hint="default"/>
        </w:rPr>
      </w:pPr>
      <w:r>
        <w:rPr>
          <w:rFonts w:hint="default"/>
        </w:rPr>
        <w:t>- Trên tab “Project”.</w:t>
      </w:r>
    </w:p>
    <w:p w14:paraId="265B7AD9">
      <w:pPr>
        <w:rPr>
          <w:rFonts w:hint="default"/>
        </w:rPr>
      </w:pPr>
      <w:r>
        <w:rPr>
          <w:rFonts w:hint="default"/>
        </w:rPr>
        <w:t>- Chọn “Project Information”.</w:t>
      </w:r>
    </w:p>
    <w:p w14:paraId="5105D69C">
      <w:pPr>
        <w:rPr>
          <w:rFonts w:hint="default"/>
        </w:rPr>
      </w:pPr>
      <w:r>
        <w:rPr>
          <w:rFonts w:hint="default"/>
        </w:rPr>
        <w:t>- Chọn “Status date” là 10/10/2022 và nhấn OK.</w:t>
      </w:r>
    </w:p>
    <w:p w14:paraId="321FA7CB">
      <w:pPr>
        <w:rPr>
          <w:rFonts w:hint="default"/>
        </w:rPr>
      </w:pPr>
      <w:r>
        <w:rPr>
          <w:rFonts w:hint="default"/>
        </w:rPr>
        <w:t>- Lưu kế hoạch dự án.</w:t>
      </w:r>
    </w:p>
    <w:p w14:paraId="27950C52">
      <w:r>
        <w:drawing>
          <wp:inline distT="0" distB="0" distL="114300" distR="114300">
            <wp:extent cx="5758180" cy="3928110"/>
            <wp:effectExtent l="0" t="0" r="13970" b="1524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47"/>
                    <a:stretch>
                      <a:fillRect/>
                    </a:stretch>
                  </pic:blipFill>
                  <pic:spPr>
                    <a:xfrm>
                      <a:off x="0" y="0"/>
                      <a:ext cx="5758180" cy="3928110"/>
                    </a:xfrm>
                    <a:prstGeom prst="rect">
                      <a:avLst/>
                    </a:prstGeom>
                    <a:noFill/>
                    <a:ln>
                      <a:noFill/>
                    </a:ln>
                  </pic:spPr>
                </pic:pic>
              </a:graphicData>
            </a:graphic>
          </wp:inline>
        </w:drawing>
      </w:r>
    </w:p>
    <w:p w14:paraId="38EA60AC">
      <w:pPr>
        <w:rPr>
          <w:rFonts w:hint="default"/>
        </w:rPr>
      </w:pPr>
      <w:r>
        <w:rPr>
          <w:rFonts w:hint="default"/>
        </w:rPr>
        <w:t>5. Tính toán giá trị thu được</w:t>
      </w:r>
    </w:p>
    <w:p w14:paraId="74AFFDB8">
      <w:pPr>
        <w:rPr>
          <w:rFonts w:hint="default"/>
        </w:rPr>
      </w:pPr>
      <w:r>
        <w:rPr>
          <w:rFonts w:hint="default"/>
        </w:rPr>
        <w:t>Việc tính toán giá trị thu được (EV) dựa trên các thiết lập: số của đường cơ sở và</w:t>
      </w:r>
    </w:p>
    <w:p w14:paraId="03826F2B">
      <w:pPr>
        <w:rPr>
          <w:rFonts w:hint="default"/>
        </w:rPr>
      </w:pPr>
      <w:r>
        <w:rPr>
          <w:rFonts w:hint="default"/>
        </w:rPr>
        <w:t>phương pháp tính toán giá trị thu được.</w:t>
      </w:r>
    </w:p>
    <w:p w14:paraId="7F30265B">
      <w:pPr>
        <w:rPr>
          <w:rFonts w:hint="default"/>
        </w:rPr>
      </w:pPr>
      <w:r>
        <w:rPr>
          <w:rFonts w:hint="default"/>
        </w:rPr>
        <w:t>- Số của đường cơ sở: Nếu ta có nhiều đường cơ sở được lưu cho dự án của mình,</w:t>
      </w:r>
    </w:p>
    <w:p w14:paraId="0A5DF0DA">
      <w:pPr>
        <w:rPr>
          <w:rFonts w:hint="default"/>
        </w:rPr>
      </w:pPr>
      <w:r>
        <w:rPr>
          <w:rFonts w:hint="default"/>
        </w:rPr>
        <w:t>ta cần chọn đường cơ sở mà ta muốn xem xét cho các tính toán giá trị thu được.</w:t>
      </w:r>
    </w:p>
    <w:p w14:paraId="4F718B8C">
      <w:pPr>
        <w:rPr>
          <w:rFonts w:hint="default"/>
        </w:rPr>
      </w:pPr>
      <w:r>
        <w:rPr>
          <w:rFonts w:hint="default"/>
        </w:rPr>
        <w:t>- Phương pháp tính EV: Tính toán giá trị thu được luôn dựa trên % Hoàn thành (%</w:t>
      </w:r>
    </w:p>
    <w:p w14:paraId="7042DA12">
      <w:pPr>
        <w:rPr>
          <w:rFonts w:hint="default"/>
        </w:rPr>
      </w:pPr>
      <w:r>
        <w:rPr>
          <w:rFonts w:hint="default"/>
        </w:rPr>
        <w:t>Complete) hoặc % hoàn thành vật lý (Physical % Complete).</w:t>
      </w:r>
    </w:p>
    <w:p w14:paraId="043CDA38">
      <w:pPr>
        <w:rPr>
          <w:rFonts w:hint="default"/>
        </w:rPr>
      </w:pPr>
      <w:r>
        <w:rPr>
          <w:rFonts w:hint="default"/>
        </w:rPr>
        <w:t>Các bước tính toán giá trị thu được:</w:t>
      </w:r>
    </w:p>
    <w:p w14:paraId="36CB94F5">
      <w:pPr>
        <w:rPr>
          <w:rFonts w:hint="default"/>
        </w:rPr>
      </w:pPr>
      <w:r>
        <w:rPr>
          <w:rFonts w:hint="default"/>
        </w:rPr>
        <w:t>- Trên tab “File”, chọn “Options”.</w:t>
      </w:r>
    </w:p>
    <w:p w14:paraId="5B69381E">
      <w:pPr>
        <w:rPr>
          <w:rFonts w:hint="default"/>
        </w:rPr>
      </w:pPr>
      <w:r>
        <w:rPr>
          <w:rFonts w:hint="default"/>
        </w:rPr>
        <w:t>- Nhấn vào tab “Advanced” và di chuyển đến nhãn “Earned Value options for</w:t>
      </w:r>
    </w:p>
    <w:p w14:paraId="62E41596">
      <w:pPr>
        <w:rPr>
          <w:rFonts w:hint="default"/>
        </w:rPr>
      </w:pPr>
      <w:r>
        <w:rPr>
          <w:rFonts w:hint="default"/>
        </w:rPr>
        <w:t>this project:”.</w:t>
      </w:r>
    </w:p>
    <w:p w14:paraId="74659B95">
      <w:pPr>
        <w:rPr>
          <w:rFonts w:hint="default"/>
        </w:rPr>
      </w:pPr>
      <w:r>
        <w:rPr>
          <w:rFonts w:hint="default"/>
        </w:rPr>
        <w:t>- Chọn phương pháp tính EV trong menu thả xuống (dropdown) nhãn “Default</w:t>
      </w:r>
    </w:p>
    <w:p w14:paraId="7C7A9D84">
      <w:pPr>
        <w:rPr>
          <w:rFonts w:hint="default"/>
        </w:rPr>
      </w:pPr>
      <w:r>
        <w:rPr>
          <w:rFonts w:hint="default"/>
        </w:rPr>
        <w:t>task Earned Value method”.</w:t>
      </w:r>
    </w:p>
    <w:p w14:paraId="63A2B8D8">
      <w:pPr>
        <w:rPr>
          <w:rFonts w:hint="default"/>
        </w:rPr>
      </w:pPr>
      <w:r>
        <w:rPr>
          <w:rFonts w:hint="default"/>
        </w:rPr>
        <w:t>- Chọn số của đường cơ sở trong menu thả xuống nhãn “Baseline for Earned</w:t>
      </w:r>
    </w:p>
    <w:p w14:paraId="371CA56F">
      <w:pPr>
        <w:rPr>
          <w:rFonts w:hint="default"/>
        </w:rPr>
      </w:pPr>
      <w:r>
        <w:rPr>
          <w:rFonts w:hint="default"/>
        </w:rPr>
        <w:t>Value calculations” và nhấn vào OK.</w:t>
      </w:r>
    </w:p>
    <w:p w14:paraId="70DAEE4A">
      <w:pPr>
        <w:rPr>
          <w:rFonts w:hint="default"/>
        </w:rPr>
      </w:pPr>
      <w:r>
        <w:drawing>
          <wp:inline distT="0" distB="0" distL="114300" distR="114300">
            <wp:extent cx="5758815" cy="4706620"/>
            <wp:effectExtent l="0" t="0" r="13335" b="1778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48"/>
                    <a:stretch>
                      <a:fillRect/>
                    </a:stretch>
                  </pic:blipFill>
                  <pic:spPr>
                    <a:xfrm>
                      <a:off x="0" y="0"/>
                      <a:ext cx="5758815" cy="4706620"/>
                    </a:xfrm>
                    <a:prstGeom prst="rect">
                      <a:avLst/>
                    </a:prstGeom>
                    <a:noFill/>
                    <a:ln>
                      <a:noFill/>
                    </a:ln>
                  </pic:spPr>
                </pic:pic>
              </a:graphicData>
            </a:graphic>
          </wp:inline>
        </w:drawing>
      </w:r>
    </w:p>
    <w:p w14:paraId="3AFFD37F">
      <w:pPr>
        <w:rPr>
          <w:rFonts w:hint="default"/>
        </w:rPr>
      </w:pPr>
      <w:r>
        <w:rPr>
          <w:rFonts w:hint="default"/>
        </w:rPr>
        <w:t>- Lưu kế hoạch dự án.</w:t>
      </w:r>
    </w:p>
    <w:p w14:paraId="012FE067">
      <w:pPr>
        <w:rPr>
          <w:rFonts w:hint="default"/>
        </w:rPr>
      </w:pPr>
      <w:r>
        <w:rPr>
          <w:rFonts w:hint="default"/>
        </w:rPr>
        <w:t>Để xem các giá trị thu được, ta phải áp dụng bảng “Earned value” vào biểu đồ theo</w:t>
      </w:r>
    </w:p>
    <w:p w14:paraId="79BF2C91">
      <w:pPr>
        <w:rPr>
          <w:rFonts w:hint="default"/>
        </w:rPr>
      </w:pPr>
      <w:r>
        <w:rPr>
          <w:rFonts w:hint="default"/>
        </w:rPr>
        <w:t>dõi “Tracking Gantt”:</w:t>
      </w:r>
    </w:p>
    <w:p w14:paraId="2B7585D6">
      <w:pPr>
        <w:rPr>
          <w:rFonts w:hint="default"/>
        </w:rPr>
      </w:pPr>
      <w:r>
        <w:rPr>
          <w:rFonts w:hint="default"/>
        </w:rPr>
        <w:t>- Trên tab “View”, chọn “Tracking Gantt”.</w:t>
      </w:r>
    </w:p>
    <w:p w14:paraId="7A13318B">
      <w:pPr>
        <w:rPr>
          <w:rFonts w:hint="default"/>
        </w:rPr>
      </w:pPr>
      <w:r>
        <w:drawing>
          <wp:inline distT="0" distB="0" distL="114300" distR="114300">
            <wp:extent cx="5755005" cy="2005965"/>
            <wp:effectExtent l="0" t="0" r="17145" b="13335"/>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49"/>
                    <a:stretch>
                      <a:fillRect/>
                    </a:stretch>
                  </pic:blipFill>
                  <pic:spPr>
                    <a:xfrm>
                      <a:off x="0" y="0"/>
                      <a:ext cx="5755005" cy="2005965"/>
                    </a:xfrm>
                    <a:prstGeom prst="rect">
                      <a:avLst/>
                    </a:prstGeom>
                    <a:noFill/>
                    <a:ln>
                      <a:noFill/>
                    </a:ln>
                  </pic:spPr>
                </pic:pic>
              </a:graphicData>
            </a:graphic>
          </wp:inline>
        </w:drawing>
      </w:r>
    </w:p>
    <w:p w14:paraId="7933EDC4">
      <w:pPr>
        <w:rPr>
          <w:rFonts w:hint="default"/>
        </w:rPr>
      </w:pPr>
      <w:r>
        <w:rPr>
          <w:rFonts w:hint="default"/>
        </w:rPr>
        <w:t>- Trên tab “View”, trong nhóm “Data”, bấm “Tables”, chọn “More Tables...” ,</w:t>
      </w:r>
    </w:p>
    <w:p w14:paraId="45FFD9F4">
      <w:pPr>
        <w:rPr>
          <w:rFonts w:hint="default"/>
        </w:rPr>
      </w:pPr>
      <w:r>
        <w:rPr>
          <w:rFonts w:hint="default"/>
        </w:rPr>
        <w:t>hộp chọn “More Tables” xuất hiện như hình bên dưới, chọn “Earned Value” và</w:t>
      </w:r>
    </w:p>
    <w:p w14:paraId="308661B1">
      <w:pPr>
        <w:rPr>
          <w:rFonts w:hint="default"/>
        </w:rPr>
      </w:pPr>
      <w:r>
        <w:rPr>
          <w:rFonts w:hint="default"/>
        </w:rPr>
        <w:t>nhất nút “Apply”.</w:t>
      </w:r>
    </w:p>
    <w:p w14:paraId="798AB892">
      <w:r>
        <w:drawing>
          <wp:inline distT="0" distB="0" distL="114300" distR="114300">
            <wp:extent cx="4438650" cy="3581400"/>
            <wp:effectExtent l="0" t="0" r="0" b="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50"/>
                    <a:stretch>
                      <a:fillRect/>
                    </a:stretch>
                  </pic:blipFill>
                  <pic:spPr>
                    <a:xfrm>
                      <a:off x="0" y="0"/>
                      <a:ext cx="4438650" cy="3581400"/>
                    </a:xfrm>
                    <a:prstGeom prst="rect">
                      <a:avLst/>
                    </a:prstGeom>
                    <a:noFill/>
                    <a:ln>
                      <a:noFill/>
                    </a:ln>
                  </pic:spPr>
                </pic:pic>
              </a:graphicData>
            </a:graphic>
          </wp:inline>
        </w:drawing>
      </w:r>
    </w:p>
    <w:p w14:paraId="77AA0DBD">
      <w:pPr>
        <w:rPr>
          <w:rFonts w:hint="default"/>
        </w:rPr>
      </w:pPr>
      <w:r>
        <w:rPr>
          <w:rFonts w:hint="default"/>
        </w:rPr>
        <w:t>- Sinh viên có thể bổ sung thêm các trường vào bảng “Earned Value” như: Baseline</w:t>
      </w:r>
    </w:p>
    <w:p w14:paraId="36149AC6">
      <w:pPr>
        <w:rPr>
          <w:rFonts w:hint="default"/>
        </w:rPr>
      </w:pPr>
      <w:r>
        <w:rPr>
          <w:rFonts w:hint="default"/>
        </w:rPr>
        <w:t>Cost, % Complete, % Work Complete, CPI, v.v.</w:t>
      </w:r>
    </w:p>
    <w:p w14:paraId="777A0D8E">
      <w:pPr>
        <w:rPr>
          <w:rFonts w:hint="default"/>
        </w:rPr>
      </w:pPr>
      <w:r>
        <w:rPr>
          <w:rFonts w:hint="default"/>
        </w:rPr>
        <w:t>Lưu ý: Một số thuật ngữ</w:t>
      </w:r>
    </w:p>
    <w:p w14:paraId="06C147F7">
      <w:pPr>
        <w:rPr>
          <w:rFonts w:hint="default"/>
        </w:rPr>
      </w:pPr>
      <w:r>
        <w:rPr>
          <w:rFonts w:hint="default"/>
        </w:rPr>
        <w:t>- BCWS (Budgeted Cost Work Scheduled) hay PV (Planned Value)</w:t>
      </w:r>
    </w:p>
    <w:p w14:paraId="04EAD1D4">
      <w:pPr>
        <w:rPr>
          <w:rFonts w:hint="default"/>
        </w:rPr>
      </w:pPr>
      <w:r>
        <w:rPr>
          <w:rFonts w:hint="default"/>
        </w:rPr>
        <w:t>- BCWP (Budgeted Cost Work Performed) hay EV (Earned Value)</w:t>
      </w:r>
    </w:p>
    <w:p w14:paraId="0F80DE5C">
      <w:pPr>
        <w:rPr>
          <w:rFonts w:hint="default"/>
        </w:rPr>
      </w:pPr>
      <w:r>
        <w:rPr>
          <w:rFonts w:hint="default"/>
        </w:rPr>
        <w:t>- ACWP ((Actual Cost Work Performed) hay AC (Actual Cost)</w:t>
      </w:r>
    </w:p>
    <w:p w14:paraId="1016CDDE">
      <w:r>
        <w:drawing>
          <wp:inline distT="0" distB="0" distL="114300" distR="114300">
            <wp:extent cx="5759450" cy="727075"/>
            <wp:effectExtent l="0" t="0" r="12700" b="1587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51"/>
                    <a:stretch>
                      <a:fillRect/>
                    </a:stretch>
                  </pic:blipFill>
                  <pic:spPr>
                    <a:xfrm>
                      <a:off x="0" y="0"/>
                      <a:ext cx="5759450" cy="727075"/>
                    </a:xfrm>
                    <a:prstGeom prst="rect">
                      <a:avLst/>
                    </a:prstGeom>
                    <a:noFill/>
                    <a:ln>
                      <a:noFill/>
                    </a:ln>
                  </pic:spPr>
                </pic:pic>
              </a:graphicData>
            </a:graphic>
          </wp:inline>
        </w:drawing>
      </w:r>
    </w:p>
    <w:p w14:paraId="6A2F5387">
      <w:pPr>
        <w:rPr>
          <w:rFonts w:hint="default"/>
        </w:rPr>
      </w:pPr>
      <w:r>
        <w:rPr>
          <w:rFonts w:hint="default"/>
        </w:rPr>
        <w:t>6. Xuất báo cáo các giá trị thu được</w:t>
      </w:r>
    </w:p>
    <w:p w14:paraId="19A3D2E1">
      <w:pPr>
        <w:rPr>
          <w:rFonts w:hint="default"/>
        </w:rPr>
      </w:pPr>
      <w:r>
        <w:rPr>
          <w:rFonts w:hint="default"/>
        </w:rPr>
        <w:t>Để xuất báo cáo các giá trị thu được ra tập tin Excel, bạn thực hiện các bước sau:</w:t>
      </w:r>
    </w:p>
    <w:p w14:paraId="6E99FB6B">
      <w:pPr>
        <w:rPr>
          <w:rFonts w:hint="default"/>
        </w:rPr>
      </w:pPr>
      <w:r>
        <w:rPr>
          <w:rFonts w:hint="default"/>
        </w:rPr>
        <w:t>- Trên tab “Report”, chọn “Visual Reports”, cửa sổ “Visual Reports – Create</w:t>
      </w:r>
    </w:p>
    <w:p w14:paraId="53EB6918">
      <w:pPr>
        <w:rPr>
          <w:rFonts w:hint="default"/>
        </w:rPr>
      </w:pPr>
      <w:r>
        <w:rPr>
          <w:rFonts w:hint="default"/>
        </w:rPr>
        <w:t>Report” xuất hiện.</w:t>
      </w:r>
    </w:p>
    <w:p w14:paraId="0B721080">
      <w:pPr>
        <w:rPr>
          <w:rFonts w:hint="default"/>
        </w:rPr>
      </w:pPr>
      <w:r>
        <w:rPr>
          <w:rFonts w:hint="default"/>
        </w:rPr>
        <w:t>- Đánh dấu vào checkbox “Microsoft Excel”.</w:t>
      </w:r>
    </w:p>
    <w:p w14:paraId="4492037D">
      <w:pPr>
        <w:rPr>
          <w:rFonts w:hint="default"/>
        </w:rPr>
      </w:pPr>
      <w:r>
        <w:rPr>
          <w:rFonts w:hint="default"/>
        </w:rPr>
        <w:t>- Dưới tab “All”: chọn “Earned Value Over Time Report”; trong menu có nhãn</w:t>
      </w:r>
    </w:p>
    <w:p w14:paraId="28CC7B2C">
      <w:pPr>
        <w:rPr>
          <w:rFonts w:hint="default"/>
        </w:rPr>
      </w:pPr>
      <w:r>
        <w:rPr>
          <w:rFonts w:hint="default"/>
        </w:rPr>
        <w:t>“Select level of usage data to include in the report” chọn “Days”.</w:t>
      </w:r>
    </w:p>
    <w:p w14:paraId="24B48F23">
      <w:r>
        <w:drawing>
          <wp:inline distT="0" distB="0" distL="114300" distR="114300">
            <wp:extent cx="5756910" cy="5353050"/>
            <wp:effectExtent l="0" t="0" r="15240" b="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52"/>
                    <a:stretch>
                      <a:fillRect/>
                    </a:stretch>
                  </pic:blipFill>
                  <pic:spPr>
                    <a:xfrm>
                      <a:off x="0" y="0"/>
                      <a:ext cx="5756910" cy="5353050"/>
                    </a:xfrm>
                    <a:prstGeom prst="rect">
                      <a:avLst/>
                    </a:prstGeom>
                    <a:noFill/>
                    <a:ln>
                      <a:noFill/>
                    </a:ln>
                  </pic:spPr>
                </pic:pic>
              </a:graphicData>
            </a:graphic>
          </wp:inline>
        </w:drawing>
      </w:r>
    </w:p>
    <w:p w14:paraId="7CD78B4B">
      <w:pPr>
        <w:rPr>
          <w:rFonts w:hint="default"/>
        </w:rPr>
      </w:pPr>
      <w:r>
        <w:rPr>
          <w:rFonts w:hint="default"/>
        </w:rPr>
        <w:t>- Nhấn nút “View” để tạo tập tin báo cáo. Tập tin kết xuất sẽ có 2 bảng tính: đồ thị</w:t>
      </w:r>
    </w:p>
    <w:p w14:paraId="06D31BBC">
      <w:pPr>
        <w:rPr>
          <w:rFonts w:hint="default"/>
        </w:rPr>
      </w:pPr>
      <w:r>
        <w:rPr>
          <w:rFonts w:hint="default"/>
        </w:rPr>
        <w:t>và dữ liệu.</w:t>
      </w:r>
    </w:p>
    <w:p w14:paraId="3C0BFA37">
      <w:pPr>
        <w:rPr>
          <w:rFonts w:hint="default"/>
        </w:rPr>
      </w:pPr>
      <w:r>
        <w:rPr>
          <w:rFonts w:hint="default"/>
        </w:rPr>
        <w:t>- Xem dữ liệu và đồ thị trong tập tin Excel.</w:t>
      </w:r>
    </w:p>
    <w:p w14:paraId="644E1670">
      <w:pPr>
        <w:rPr>
          <w:rFonts w:hint="default"/>
        </w:rPr>
      </w:pPr>
      <w:r>
        <w:rPr>
          <w:rFonts w:hint="default"/>
        </w:rPr>
        <w:t>o Trong bảng tính dữ liệu, nhấn vào biểu tượng . Ví dụ: ,</w:t>
      </w:r>
    </w:p>
    <w:p w14:paraId="7DA3D38C">
      <w:pPr>
        <w:rPr>
          <w:rFonts w:hint="default"/>
        </w:rPr>
      </w:pPr>
      <w:r>
        <w:rPr>
          <w:rFonts w:hint="default"/>
        </w:rPr>
        <w:t>để xem các giá trị tích lũy chi tiết bên trong theo từng ngày.</w:t>
      </w:r>
    </w:p>
    <w:p w14:paraId="6F1FFC8C">
      <w:pPr>
        <w:rPr>
          <w:rFonts w:hint="default"/>
        </w:rPr>
      </w:pPr>
      <w:r>
        <w:rPr>
          <w:rFonts w:hint="default"/>
        </w:rPr>
        <w:t>o Mở bảng tính còn lại để xem đồ thị hiển thị các giá trị AC, PV, EV tích</w:t>
      </w:r>
    </w:p>
    <w:p w14:paraId="766DB997">
      <w:pPr>
        <w:rPr>
          <w:rFonts w:hint="default"/>
        </w:rPr>
      </w:pPr>
      <w:r>
        <w:rPr>
          <w:rFonts w:hint="default"/>
        </w:rPr>
        <w:t>lũy tới thời điểm lập báo cáo trạng thái dự án.</w:t>
      </w:r>
    </w:p>
    <w:p w14:paraId="22D9499E"/>
    <w:p w14:paraId="3D67F0ED"/>
    <w:p w14:paraId="750AFF49">
      <w:r>
        <w:drawing>
          <wp:inline distT="0" distB="0" distL="114300" distR="114300">
            <wp:extent cx="4457700" cy="2466975"/>
            <wp:effectExtent l="0" t="0" r="0" b="9525"/>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53"/>
                    <a:stretch>
                      <a:fillRect/>
                    </a:stretch>
                  </pic:blipFill>
                  <pic:spPr>
                    <a:xfrm>
                      <a:off x="0" y="0"/>
                      <a:ext cx="4457700" cy="2466975"/>
                    </a:xfrm>
                    <a:prstGeom prst="rect">
                      <a:avLst/>
                    </a:prstGeom>
                    <a:noFill/>
                    <a:ln>
                      <a:noFill/>
                    </a:ln>
                  </pic:spPr>
                </pic:pic>
              </a:graphicData>
            </a:graphic>
          </wp:inline>
        </w:drawing>
      </w:r>
    </w:p>
    <w:p w14:paraId="391C1E66">
      <w:pPr>
        <w:rPr>
          <w:rFonts w:hint="default"/>
          <w:b/>
          <w:bCs/>
          <w:lang w:val="vi-VN"/>
        </w:rPr>
      </w:pPr>
      <w:r>
        <w:rPr>
          <w:rFonts w:hint="default"/>
          <w:b/>
          <w:bCs/>
          <w:lang w:val="vi-VN"/>
        </w:rPr>
        <w:t>Câu 1: Tỷ lệ % hoàn thành cho các nhiệm vụ thiết kế giao diện người dùng và thiết</w:t>
      </w:r>
    </w:p>
    <w:p w14:paraId="73F36352">
      <w:pPr>
        <w:rPr>
          <w:rFonts w:hint="default"/>
          <w:b/>
          <w:bCs/>
          <w:lang w:val="vi-VN"/>
        </w:rPr>
      </w:pPr>
      <w:r>
        <w:rPr>
          <w:rFonts w:hint="default"/>
          <w:b/>
          <w:bCs/>
          <w:lang w:val="vi-VN"/>
        </w:rPr>
        <w:t>kế cơ sở dữ liệu? Giải thích tại sao lại có tỷ lệ % đó?</w:t>
      </w:r>
    </w:p>
    <w:p w14:paraId="755CA154">
      <w:r>
        <w:t>Tỷ lệ hoàn thành của nhiệm vụ Thiết kế giao diện người dùng và Thiết kế cơ sở dữ liệu đều là 50%. Cả hai có thời lượng kế hoạch = 10 ngày, không có chênh lệch (Start/Finish Variance = 0). Do đó, tiến độ theo thời gian được tính như sau:</w:t>
      </w:r>
    </w:p>
    <w:p w14:paraId="32E00F43">
      <w:pPr>
        <w:rPr>
          <w:rFonts w:hint="default"/>
          <w:lang w:val="vi-VN"/>
        </w:rPr>
      </w:pPr>
      <w:r>
        <w:t>%Complete = (Thời gian đã trôi qua / Thời lượng kế hoạch) * 100%</w:t>
      </w:r>
    </w:p>
    <w:p w14:paraId="25152F2A">
      <w:pPr>
        <w:rPr>
          <w:rFonts w:hint="default"/>
          <w:b/>
          <w:bCs/>
          <w:lang w:val="vi-VN"/>
        </w:rPr>
      </w:pPr>
      <w:r>
        <w:rPr>
          <w:rFonts w:hint="default"/>
          <w:b/>
          <w:bCs/>
          <w:lang w:val="vi-VN"/>
        </w:rPr>
        <w:t>Câu 2: Tỷ lệ % hoàn thành công việc cho các nhiệm vụ thiết kế giao diện người</w:t>
      </w:r>
    </w:p>
    <w:p w14:paraId="3C4EC791">
      <w:pPr>
        <w:rPr>
          <w:rFonts w:hint="default"/>
          <w:b/>
          <w:bCs/>
          <w:lang w:val="vi-VN"/>
        </w:rPr>
      </w:pPr>
      <w:r>
        <w:rPr>
          <w:rFonts w:hint="default"/>
          <w:b/>
          <w:bCs/>
          <w:lang w:val="vi-VN"/>
        </w:rPr>
        <w:t>dùng và thiết kế cơ sở dữ liệu? Giải thích tại sao lại có tỷ lệ % đó?</w:t>
      </w:r>
    </w:p>
    <w:p w14:paraId="17274EE3">
      <w:r>
        <w:t>Mức độ hoàn thành công việc được tính theo khối lượng giờ làm việc thực tế so với kế hoạch:</w:t>
      </w:r>
    </w:p>
    <w:p w14:paraId="75B4248F">
      <w:r>
        <w:t>%WorkComplete = (Actual Work / Planned Work) * 100%</w:t>
      </w:r>
    </w:p>
    <w:p w14:paraId="7C33368C">
      <w:pPr>
        <w:rPr>
          <w:rFonts w:hint="default"/>
          <w:lang w:val="vi-VN"/>
        </w:rPr>
      </w:pPr>
      <w:r>
        <w:t>- Thiết kế giao diện người dùng: 32h / 72h ≈ 44%</w:t>
      </w:r>
      <w:r>
        <w:br w:type="textWrapping"/>
      </w:r>
      <w:r>
        <w:t>- Thiết kế cơ sở dữ liệu: 40h / 80h = 50%</w:t>
      </w:r>
    </w:p>
    <w:p w14:paraId="070927DB">
      <w:pPr>
        <w:rPr>
          <w:rFonts w:hint="default"/>
          <w:b/>
          <w:bCs/>
          <w:lang w:val="vi-VN"/>
        </w:rPr>
      </w:pPr>
      <w:r>
        <w:rPr>
          <w:rFonts w:hint="default"/>
          <w:b/>
          <w:bCs/>
          <w:lang w:val="vi-VN"/>
        </w:rPr>
        <w:t>Câu 3: Các nhiệm vụ thiết kế giao diện người dùng và thiết kế cơ sở dữ liệu chậm</w:t>
      </w:r>
    </w:p>
    <w:p w14:paraId="05AD6C91">
      <w:pPr>
        <w:rPr>
          <w:rFonts w:hint="default"/>
          <w:b/>
          <w:bCs/>
          <w:lang w:val="vi-VN"/>
        </w:rPr>
      </w:pPr>
      <w:r>
        <w:rPr>
          <w:rFonts w:hint="default"/>
          <w:b/>
          <w:bCs/>
          <w:lang w:val="vi-VN"/>
        </w:rPr>
        <w:t>tiến độ, đúng tiến độ hay vượt tiến độ? Vì sao?</w:t>
      </w:r>
    </w:p>
    <w:p w14:paraId="3BAA7A93">
      <w:r>
        <w:t>Cả hai nhiệm vụ đều đúng tiến độ. Các chỉ số Start Var và Finish Var bằng 0. Trong bảng Earned Value, SPI = EV / PV = 1.0.</w:t>
      </w:r>
    </w:p>
    <w:p w14:paraId="3F0D2097">
      <w:pPr>
        <w:rPr>
          <w:rFonts w:hint="default"/>
          <w:b/>
          <w:bCs/>
          <w:lang w:val="vi-VN"/>
        </w:rPr>
      </w:pPr>
      <w:r>
        <w:t>SPI = EV / PV</w:t>
      </w:r>
    </w:p>
    <w:p w14:paraId="2BBD8D31">
      <w:pPr>
        <w:rPr>
          <w:rFonts w:hint="default"/>
          <w:b/>
          <w:bCs/>
          <w:lang w:val="vi-VN"/>
        </w:rPr>
      </w:pPr>
      <w:r>
        <w:rPr>
          <w:rFonts w:hint="default"/>
          <w:b/>
          <w:bCs/>
          <w:lang w:val="vi-VN"/>
        </w:rPr>
        <w:t>Câu 4: Các nhiệm vụ thiết kế giao diện người dùng và thiết kế cơ sở dữ liệu đang</w:t>
      </w:r>
    </w:p>
    <w:p w14:paraId="5B4C73FF">
      <w:pPr>
        <w:rPr>
          <w:rFonts w:hint="default"/>
          <w:b/>
          <w:bCs/>
          <w:lang w:val="vi-VN"/>
        </w:rPr>
      </w:pPr>
      <w:r>
        <w:rPr>
          <w:rFonts w:hint="default"/>
          <w:b/>
          <w:bCs/>
          <w:lang w:val="vi-VN"/>
        </w:rPr>
        <w:t>vượt ngân sách hay đúng ngân sách hay dưới mức ngân sách (dự toán)? Vì sao?</w:t>
      </w:r>
    </w:p>
    <w:p w14:paraId="2622434D">
      <w:r>
        <w:t>- Thiết kế giao diện người dùng: AC = 384 USD, EV = 480 USD → CPI &gt; 1 → Dưới ngân sách.</w:t>
      </w:r>
      <w:r>
        <w:br w:type="textWrapping"/>
      </w:r>
      <w:r>
        <w:t>- Thiết kế cơ sở dữ liệu: EV = AC = 320 USD → CPI = 1 → Đúng ngân sách.</w:t>
      </w:r>
    </w:p>
    <w:p w14:paraId="07D01CD5">
      <w:pPr>
        <w:rPr>
          <w:rFonts w:hint="default"/>
          <w:b/>
          <w:bCs/>
          <w:lang w:val="vi-VN"/>
        </w:rPr>
      </w:pPr>
      <w:r>
        <w:t>CPI = EV / AC</w:t>
      </w:r>
    </w:p>
    <w:p w14:paraId="65DFBE66">
      <w:pPr>
        <w:rPr>
          <w:rFonts w:hint="default"/>
          <w:b/>
          <w:bCs/>
          <w:lang w:val="vi-VN"/>
        </w:rPr>
      </w:pPr>
      <w:r>
        <w:rPr>
          <w:rFonts w:hint="default"/>
          <w:b/>
          <w:bCs/>
          <w:lang w:val="vi-VN"/>
        </w:rPr>
        <w:t>Câu 5: Xác định chi phí đường cơ sở (Baseline cost hay ngân sách khi hoàn thành</w:t>
      </w:r>
    </w:p>
    <w:p w14:paraId="363FDA2C">
      <w:pPr>
        <w:rPr>
          <w:rFonts w:hint="default"/>
          <w:b/>
          <w:bCs/>
          <w:lang w:val="vi-VN"/>
        </w:rPr>
      </w:pPr>
      <w:r>
        <w:rPr>
          <w:rFonts w:hint="default"/>
          <w:b/>
          <w:bCs/>
          <w:lang w:val="vi-VN"/>
        </w:rPr>
        <w:t>- BAC) cho dự án? Vì sao lại có giá trị đó?</w:t>
      </w:r>
    </w:p>
    <w:p w14:paraId="13EE91B0">
      <w:r>
        <w:t>BAC được tính dựa trên khối lượng công việc và đơn giá nguồn lực theo kế hoạch:</w:t>
      </w:r>
    </w:p>
    <w:p w14:paraId="28E27A64">
      <w:r>
        <w:t>BAC = Σ (Planned Work × Std. Rate)</w:t>
      </w:r>
    </w:p>
    <w:p w14:paraId="69F1C800">
      <w:pPr>
        <w:rPr>
          <w:rFonts w:hint="default"/>
          <w:lang w:val="vi-VN"/>
        </w:rPr>
      </w:pPr>
      <w:r>
        <w:t>- Thiết kế giao diện người dùng: 72h × 12$/h = 960 USD</w:t>
      </w:r>
      <w:r>
        <w:br w:type="textWrapping"/>
      </w:r>
      <w:r>
        <w:t>- Thiết kế cơ sở dữ liệu: 80h × 8$/h = 640 USD</w:t>
      </w:r>
      <w:r>
        <w:br w:type="textWrapping"/>
      </w:r>
      <w:r>
        <w:t>Tổng BAC = 1.600 USD</w:t>
      </w:r>
    </w:p>
    <w:p w14:paraId="5C91D3D7">
      <w:pPr>
        <w:rPr>
          <w:rFonts w:hint="default"/>
          <w:b/>
          <w:bCs/>
          <w:lang w:val="vi-VN"/>
        </w:rPr>
      </w:pPr>
      <w:r>
        <w:rPr>
          <w:rFonts w:hint="default"/>
          <w:b/>
          <w:bCs/>
          <w:lang w:val="vi-VN"/>
        </w:rPr>
        <w:t>Câu 6: Ta cần chi thêm bao nhiêu đô la để hoàn thành dự án? dự kiến sẽ vượt quá ngân sách bao nhiêu đô la khi dự án hoàn thành? Công thức nào được sử dụng để ước tính khi hoàn thành (EAC)?</w:t>
      </w:r>
    </w:p>
    <w:p w14:paraId="78B2D270">
      <w:r>
        <w:t>Các công thức tính EAC:</w:t>
      </w:r>
    </w:p>
    <w:p w14:paraId="7ED0B8FF">
      <w:r>
        <w:t>EAC = BAC / CPI</w:t>
      </w:r>
    </w:p>
    <w:p w14:paraId="5C5D21F9">
      <w:r>
        <w:t>EAC = AC + (BAC - EV)</w:t>
      </w:r>
    </w:p>
    <w:p w14:paraId="37713E43">
      <w:r>
        <w:t>EAC = AC + (BAC - EV) / CPI   (MS Project thường dùng)</w:t>
      </w:r>
    </w:p>
    <w:p w14:paraId="6A68B978">
      <w:pPr>
        <w:rPr>
          <w:rFonts w:hint="default"/>
          <w:b/>
          <w:bCs/>
          <w:lang w:val="vi-VN"/>
        </w:rPr>
      </w:pPr>
      <w:r>
        <w:t>Chi phí còn lại phải chi = EAC - AC</w:t>
      </w:r>
      <w:r>
        <w:br w:type="textWrapping"/>
      </w:r>
      <w:r>
        <w:t>VAC = BAC - EAC</w:t>
      </w:r>
      <w:r>
        <w:br w:type="textWrapping"/>
      </w:r>
      <w:r>
        <w:t>→ Với số liệu: EAC = 1.408 USD, AC = 704 USD → Chi phí còn lại = 704 USD. VAC = 192 USD → Dự án tiết kiệm ngân sách.</w:t>
      </w:r>
    </w:p>
    <w:p w14:paraId="1C122CB5">
      <w:pPr>
        <w:rPr>
          <w:rFonts w:hint="default"/>
          <w:b/>
          <w:bCs/>
          <w:lang w:val="vi-VN"/>
        </w:rPr>
      </w:pPr>
      <w:r>
        <w:rPr>
          <w:rFonts w:hint="default"/>
          <w:b/>
          <w:bCs/>
          <w:lang w:val="vi-VN"/>
        </w:rPr>
        <w:t>Câu 7: Nếu dự án trễ tiến độ, hãy cho biết dự án kéo dài thêm bao nhiêu ngày và tỷ lệ % trễ tiến độ?</w:t>
      </w:r>
    </w:p>
    <w:p w14:paraId="04E3221D">
      <w:r>
        <w:t>Thiết kế giao diện người dùng có Variance = -8h. Với chuẩn 1 ngày = 8h ⇒ chậm 1 ngày. So với tổng thời lượng 10 ngày:</w:t>
      </w:r>
    </w:p>
    <w:p w14:paraId="16BDDAB9">
      <w:r>
        <w:t>Số ngày trễ = Variance (giờ) / 8</w:t>
      </w:r>
    </w:p>
    <w:p w14:paraId="0C969B68">
      <w:r>
        <w:t>% Trễ = (Số ngày trễ / Duration kế hoạch) * 100%</w:t>
      </w:r>
    </w:p>
    <w:p w14:paraId="418908E7">
      <w:pPr>
        <w:rPr>
          <w:rFonts w:hint="default"/>
          <w:b/>
          <w:bCs/>
          <w:lang w:val="vi-VN"/>
        </w:rPr>
      </w:pPr>
      <w:r>
        <w:t>→ Tỷ lệ trễ = 10%</w:t>
      </w:r>
    </w:p>
    <w:p w14:paraId="4115F0BC">
      <w:pPr>
        <w:rPr>
          <w:rFonts w:hint="default"/>
        </w:rPr>
      </w:pPr>
      <w:bookmarkStart w:id="0" w:name="_GoBack"/>
      <w:bookmarkEnd w:id="0"/>
    </w:p>
    <w:sectPr>
      <w:pgSz w:w="11906" w:h="16838"/>
      <w:pgMar w:top="1134" w:right="1134" w:bottom="1134" w:left="1701"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A5DE04"/>
    <w:multiLevelType w:val="singleLevel"/>
    <w:tmpl w:val="A9A5DE04"/>
    <w:lvl w:ilvl="0" w:tentative="0">
      <w:start w:val="7"/>
      <w:numFmt w:val="decimal"/>
      <w:suff w:val="space"/>
      <w:lvlText w:val="%1."/>
      <w:lvlJc w:val="left"/>
    </w:lvl>
  </w:abstractNum>
  <w:abstractNum w:abstractNumId="1">
    <w:nsid w:val="C3CB0D31"/>
    <w:multiLevelType w:val="singleLevel"/>
    <w:tmpl w:val="C3CB0D31"/>
    <w:lvl w:ilvl="0" w:tentative="0">
      <w:start w:val="11"/>
      <w:numFmt w:val="decimal"/>
      <w:lvlText w:val="%1."/>
      <w:lvlJc w:val="left"/>
      <w:pPr>
        <w:tabs>
          <w:tab w:val="left" w:pos="312"/>
        </w:tabs>
      </w:p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18FFFD7"/>
    <w:multiLevelType w:val="singleLevel"/>
    <w:tmpl w:val="018FFFD7"/>
    <w:lvl w:ilvl="0" w:tentative="0">
      <w:start w:val="2"/>
      <w:numFmt w:val="decimal"/>
      <w:suff w:val="space"/>
      <w:lvlText w:val="%1."/>
      <w:lvlJc w:val="left"/>
    </w:lvl>
  </w:abstractNum>
  <w:abstractNum w:abstractNumId="13">
    <w:nsid w:val="25FBCFFE"/>
    <w:multiLevelType w:val="singleLevel"/>
    <w:tmpl w:val="25FBCFFE"/>
    <w:lvl w:ilvl="0" w:tentative="0">
      <w:start w:val="2"/>
      <w:numFmt w:val="decimal"/>
      <w:suff w:val="space"/>
      <w:lvlText w:val="%1."/>
      <w:lvlJc w:val="left"/>
    </w:lvl>
  </w:abstractNum>
  <w:abstractNum w:abstractNumId="14">
    <w:nsid w:val="45A1379A"/>
    <w:multiLevelType w:val="singleLevel"/>
    <w:tmpl w:val="45A1379A"/>
    <w:lvl w:ilvl="0" w:tentative="0">
      <w:start w:val="9"/>
      <w:numFmt w:val="decimal"/>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2"/>
  </w:num>
  <w:num w:numId="12">
    <w:abstractNumId w:val="1"/>
  </w:num>
  <w:num w:numId="13">
    <w:abstractNumId w:val="14"/>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F637C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9D219C"/>
    <w:rsid w:val="24835866"/>
    <w:rsid w:val="2C89750C"/>
    <w:rsid w:val="2CF637CC"/>
    <w:rsid w:val="30FB1B36"/>
    <w:rsid w:val="35933C31"/>
    <w:rsid w:val="399C7D72"/>
    <w:rsid w:val="457B1BF8"/>
    <w:rsid w:val="79AB1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zh-CN" w:bidi="hi-IN"/>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2025-09-22T02:34:00Z</dcterms:created>
  <dc:creator>Kiên Lê</dc:creator>
  <cp:lastModifiedBy>Kiên Lê</cp:lastModifiedBy>
  <dcterms:modified xsi:type="dcterms:W3CDTF">2025-09-27T13:47:10Z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9E9516D3D8214322831192F210D0417F_11</vt:lpwstr>
  </property>
</Properties>
</file>